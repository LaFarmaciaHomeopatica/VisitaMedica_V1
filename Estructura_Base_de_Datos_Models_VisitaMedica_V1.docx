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57C7C2">
      <w:pPr>
        <w:spacing w:before="0" w:after="80"/>
        <w:jc w:val="center"/>
      </w:pPr>
      <w:r>
        <w:rPr>
          <w:rFonts w:ascii="Calibri" w:hAnsi="Calibri"/>
          <w:b/>
          <w:color w:val="1B365D"/>
          <w:sz w:val="48"/>
        </w:rPr>
        <w:t>ESTRUCTURA DE BASE DE DATOS Y MODELOS</w:t>
      </w:r>
    </w:p>
    <w:p w14:paraId="339E8D35">
      <w:pPr>
        <w:spacing w:after="360"/>
        <w:jc w:val="center"/>
      </w:pPr>
      <w:r>
        <w:rPr>
          <w:rFonts w:ascii="Calibri" w:hAnsi="Calibri"/>
          <w:i/>
          <w:color w:val="555555"/>
          <w:sz w:val="26"/>
        </w:rPr>
        <w:t>Documentación Técnica de la Carpeta app/Models (Eloquent ORM)</w:t>
      </w:r>
      <w:r>
        <w:rPr>
          <w:rFonts w:ascii="Calibri" w:hAnsi="Calibri"/>
          <w:i/>
          <w:color w:val="555555"/>
          <w:sz w:val="26"/>
        </w:rPr>
        <w:br w:type="textWrapping"/>
      </w:r>
      <w:r>
        <w:rPr>
          <w:rFonts w:ascii="Calibri" w:hAnsi="Calibri"/>
          <w:i/>
          <w:color w:val="555555"/>
          <w:sz w:val="26"/>
        </w:rPr>
        <w:t>Sistema VisitaMédica_V1 — La Farmacia Homeopática</w:t>
      </w:r>
    </w:p>
    <w:p w14:paraId="29CA5C78">
      <w:pPr>
        <w:spacing w:after="360"/>
        <w:jc w:val="center"/>
      </w:pPr>
      <w:r>
        <w:rPr>
          <w:color w:val="1B365D"/>
        </w:rPr>
        <w:t>_________________________________________________________________________________</w:t>
      </w:r>
    </w:p>
    <w:p w14:paraId="18B2BEF8">
      <w:pPr>
        <w:pStyle w:val="2"/>
        <w:keepNext/>
        <w:spacing w:before="320" w:after="160"/>
      </w:pPr>
      <w:r>
        <w:rPr>
          <w:rFonts w:ascii="Calibri" w:hAnsi="Calibri"/>
          <w:b/>
          <w:color w:val="1B365D"/>
          <w:sz w:val="36"/>
        </w:rPr>
        <w:t>1. Visión General de la Arquitectura de Datos</w:t>
      </w:r>
    </w:p>
    <w:p w14:paraId="34E6298A">
      <w:pPr>
        <w:spacing w:after="120"/>
      </w:pPr>
      <w:r>
        <w:rPr>
          <w:rFonts w:ascii="Calibri" w:hAnsi="Calibri"/>
          <w:sz w:val="22"/>
        </w:rPr>
        <w:t>La arquitectura de base de datos del sistema VisitaMédica_V1 se encuentra modelada mediante Eloquent ORM en Laravel 10. La carpeta `app/Models` contiene un total de 15 modelos de datos que representan las tablas relacionales en MySQL, encargadas de estructurar la operación comercial, la visita médica de campo, el control de metas y la sincronización con el ERP Odoo.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AE201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nil"/>
              <w:left w:val="single" w:color="1B365D" w:sz="24" w:space="0"/>
              <w:bottom w:val="nil"/>
              <w:right w:val="nil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E4EDB80">
            <w:pPr>
              <w:spacing w:before="40" w:after="40"/>
            </w:pPr>
            <w:r>
              <w:rPr>
                <w:rFonts w:ascii="Calibri" w:hAnsi="Calibri"/>
                <w:b/>
                <w:color w:val="1B365D"/>
                <w:sz w:val="21"/>
              </w:rPr>
              <w:t xml:space="preserve">PRINCIPIOS DE DISEÑO: </w:t>
            </w:r>
            <w:r>
              <w:rPr>
                <w:rFonts w:ascii="Calibri" w:hAnsi="Calibri"/>
                <w:color w:val="333333"/>
                <w:sz w:val="21"/>
              </w:rPr>
              <w:t>Los 15 modelos aseguran la integridad referencial de los datos mediante relaciones de claves foráneas, castings nativos para fechas/JSON/decimales y soporte de SoftDeletes para borrado lógico.</w:t>
            </w:r>
          </w:p>
        </w:tc>
      </w:tr>
    </w:tbl>
    <w:p w14:paraId="1F0C060E">
      <w:pPr>
        <w:spacing w:before="0" w:after="120"/>
      </w:pPr>
    </w:p>
    <w:p w14:paraId="7AB3496D">
      <w:pPr>
        <w:pStyle w:val="2"/>
        <w:keepNext/>
        <w:spacing w:before="320" w:after="160"/>
      </w:pPr>
      <w:r>
        <w:rPr>
          <w:rFonts w:ascii="Calibri" w:hAnsi="Calibri"/>
          <w:b/>
          <w:color w:val="1B365D"/>
          <w:sz w:val="36"/>
        </w:rPr>
        <w:t>2. Especificación Técnica de los 15 Modelos Eloquent</w:t>
      </w:r>
    </w:p>
    <w:p w14:paraId="40187BDE">
      <w:pPr>
        <w:pStyle w:val="3"/>
        <w:keepNext/>
        <w:spacing w:before="280" w:after="120"/>
      </w:pPr>
      <w:r>
        <w:rPr>
          <w:rFonts w:ascii="Calibri" w:hAnsi="Calibri"/>
          <w:b/>
          <w:color w:val="006699"/>
          <w:sz w:val="28"/>
        </w:rPr>
        <w:t>Modelo: User.php (Tabla: `usuarios`)</w:t>
      </w:r>
    </w:p>
    <w:tbl>
      <w:tblPr>
        <w:tblStyle w:val="12"/>
        <w:tblW w:w="0" w:type="auto"/>
        <w:jc w:val="center"/>
        <w:tblBorders>
          <w:top w:val="single" w:color="D3D3D3" w:sz="4" w:space="0"/>
          <w:left w:val="none" w:color="auto" w:sz="0" w:space="0"/>
          <w:bottom w:val="single" w:color="D3D3D3" w:sz="4" w:space="0"/>
          <w:right w:val="none" w:color="auto" w:sz="0" w:space="0"/>
          <w:insideH w:val="single" w:color="D3D3D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8"/>
        <w:gridCol w:w="6192"/>
      </w:tblGrid>
      <w:tr w14:paraId="4378A79C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E1F9F6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Atributos Asignables ($fillable):</w:t>
            </w:r>
          </w:p>
        </w:tc>
        <w:tc>
          <w:tcPr>
            <w:tcW w:w="61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C1D6CF">
            <w:pPr>
              <w:spacing w:after="0"/>
            </w:pPr>
            <w:r>
              <w:rPr>
                <w:rFonts w:ascii="Calibri" w:hAnsi="Calibri"/>
                <w:sz w:val="19"/>
              </w:rPr>
              <w:t>username, password, id_rol, estado</w:t>
            </w:r>
          </w:p>
        </w:tc>
      </w:tr>
      <w:tr w14:paraId="331C1490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F71E96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Campos Ocultos / Timestamps:</w:t>
            </w:r>
          </w:p>
        </w:tc>
        <w:tc>
          <w:tcPr>
            <w:tcW w:w="61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AE117B">
            <w:pPr>
              <w:spacing w:after="0"/>
            </w:pPr>
            <w:r>
              <w:rPr>
                <w:rFonts w:ascii="Calibri" w:hAnsi="Calibri"/>
                <w:sz w:val="19"/>
              </w:rPr>
              <w:t>password, remember_token</w:t>
            </w:r>
          </w:p>
        </w:tc>
      </w:tr>
      <w:tr w14:paraId="4381529F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769628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Conversión de Tipos ($casts):</w:t>
            </w:r>
          </w:p>
        </w:tc>
        <w:tc>
          <w:tcPr>
            <w:tcW w:w="61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9F4657">
            <w:pPr>
              <w:spacing w:after="0"/>
            </w:pPr>
            <w:r>
              <w:rPr>
                <w:rFonts w:ascii="Calibri" w:hAnsi="Calibri"/>
                <w:sz w:val="19"/>
              </w:rPr>
              <w:t>Ninguno asignado explícitamente (timestamps: false)</w:t>
            </w:r>
          </w:p>
        </w:tc>
      </w:tr>
      <w:tr w14:paraId="3165D382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F622E2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Relaciones Eloquent:</w:t>
            </w:r>
          </w:p>
        </w:tc>
        <w:tc>
          <w:tcPr>
            <w:tcW w:w="61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F6EB45">
            <w:pPr>
              <w:spacing w:after="0"/>
            </w:pPr>
            <w:r>
              <w:rPr>
                <w:rFonts w:ascii="Calibri" w:hAnsi="Calibri"/>
                <w:sz w:val="19"/>
              </w:rPr>
              <w:t>belongsTo(Rol::class, 'id_rol')</w:t>
            </w:r>
          </w:p>
        </w:tc>
      </w:tr>
      <w:tr w14:paraId="5189B622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A815C7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Propósito en la Base de Datos:</w:t>
            </w:r>
          </w:p>
        </w:tc>
        <w:tc>
          <w:tcPr>
            <w:tcW w:w="61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048289">
            <w:pPr>
              <w:spacing w:after="0"/>
            </w:pPr>
            <w:r>
              <w:rPr>
                <w:rFonts w:ascii="Calibri" w:hAnsi="Calibri"/>
                <w:sz w:val="19"/>
              </w:rPr>
              <w:t>Gestiona la autenticación, inicio de sesión, credenciales encriptadas y el rol asignado a cada usuario en la plataforma.</w:t>
            </w:r>
          </w:p>
        </w:tc>
      </w:tr>
    </w:tbl>
    <w:p w14:paraId="3CDA2BD3">
      <w:pPr>
        <w:spacing w:after="120"/>
      </w:pPr>
    </w:p>
    <w:p w14:paraId="0DD85A2B">
      <w:pPr>
        <w:pStyle w:val="3"/>
        <w:keepNext/>
        <w:spacing w:before="280" w:after="120"/>
      </w:pPr>
      <w:r>
        <w:rPr>
          <w:rFonts w:ascii="Calibri" w:hAnsi="Calibri"/>
          <w:b/>
          <w:color w:val="006699"/>
          <w:sz w:val="28"/>
        </w:rPr>
        <w:t>Modelo: Rol.php (Tabla: `roles`)</w:t>
      </w:r>
    </w:p>
    <w:tbl>
      <w:tblPr>
        <w:tblStyle w:val="12"/>
        <w:tblW w:w="0" w:type="auto"/>
        <w:jc w:val="center"/>
        <w:tblBorders>
          <w:top w:val="single" w:color="D3D3D3" w:sz="4" w:space="0"/>
          <w:left w:val="none" w:color="auto" w:sz="0" w:space="0"/>
          <w:bottom w:val="single" w:color="D3D3D3" w:sz="4" w:space="0"/>
          <w:right w:val="none" w:color="auto" w:sz="0" w:space="0"/>
          <w:insideH w:val="single" w:color="D3D3D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8"/>
        <w:gridCol w:w="6192"/>
      </w:tblGrid>
      <w:tr w14:paraId="05E940DB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FE582D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Atributos Asignables ($fillable):</w:t>
            </w:r>
          </w:p>
        </w:tc>
        <w:tc>
          <w:tcPr>
            <w:tcW w:w="61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0363F5">
            <w:pPr>
              <w:spacing w:after="0"/>
            </w:pPr>
            <w:r>
              <w:rPr>
                <w:rFonts w:ascii="Calibri" w:hAnsi="Calibri"/>
                <w:sz w:val="19"/>
              </w:rPr>
              <w:t>nombre</w:t>
            </w:r>
          </w:p>
        </w:tc>
      </w:tr>
      <w:tr w14:paraId="0E8D277B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5BCE07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Campos Ocultos / Timestamps:</w:t>
            </w:r>
          </w:p>
        </w:tc>
        <w:tc>
          <w:tcPr>
            <w:tcW w:w="61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E1D505">
            <w:pPr>
              <w:spacing w:after="0"/>
            </w:pPr>
            <w:r>
              <w:rPr>
                <w:rFonts w:ascii="Calibri" w:hAnsi="Calibri"/>
                <w:sz w:val="19"/>
              </w:rPr>
              <w:t>Ninguno (timestamps: false)</w:t>
            </w:r>
          </w:p>
        </w:tc>
      </w:tr>
      <w:tr w14:paraId="7057921E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C505DB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Conversión de Tipos ($casts):</w:t>
            </w:r>
          </w:p>
        </w:tc>
        <w:tc>
          <w:tcPr>
            <w:tcW w:w="61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E6AF3D">
            <w:pPr>
              <w:spacing w:after="0"/>
            </w:pPr>
            <w:r>
              <w:rPr>
                <w:rFonts w:ascii="Calibri" w:hAnsi="Calibri"/>
                <w:sz w:val="19"/>
              </w:rPr>
              <w:t>Ninguno</w:t>
            </w:r>
          </w:p>
        </w:tc>
      </w:tr>
      <w:tr w14:paraId="347C9059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B8A665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Relaciones Eloquent:</w:t>
            </w:r>
          </w:p>
        </w:tc>
        <w:tc>
          <w:tcPr>
            <w:tcW w:w="61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9DE763">
            <w:pPr>
              <w:spacing w:after="0"/>
            </w:pPr>
            <w:r>
              <w:rPr>
                <w:rFonts w:ascii="Calibri" w:hAnsi="Calibri"/>
                <w:sz w:val="19"/>
              </w:rPr>
              <w:t>hasMany(User::class, 'id_rol')</w:t>
            </w:r>
          </w:p>
        </w:tc>
      </w:tr>
      <w:tr w14:paraId="2EF3C351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5C8C11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Propósito en la Base de Datos:</w:t>
            </w:r>
          </w:p>
        </w:tc>
        <w:tc>
          <w:tcPr>
            <w:tcW w:w="61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FD80A1">
            <w:pPr>
              <w:spacing w:after="0"/>
            </w:pPr>
            <w:r>
              <w:rPr>
                <w:rFonts w:ascii="Calibri" w:hAnsi="Calibri"/>
                <w:sz w:val="19"/>
              </w:rPr>
              <w:t>Catálogo de roles del sistema para el control de accesos basado en permisos (1: Administrador, 2: Visitador Médico).</w:t>
            </w:r>
          </w:p>
        </w:tc>
      </w:tr>
    </w:tbl>
    <w:p w14:paraId="2EE657CE">
      <w:pPr>
        <w:spacing w:after="120"/>
      </w:pPr>
    </w:p>
    <w:p w14:paraId="02ADDBAC">
      <w:pPr>
        <w:pStyle w:val="3"/>
        <w:keepNext/>
        <w:spacing w:before="280" w:after="120"/>
      </w:pPr>
      <w:r>
        <w:rPr>
          <w:rFonts w:ascii="Calibri" w:hAnsi="Calibri"/>
          <w:b/>
          <w:color w:val="006699"/>
          <w:sz w:val="28"/>
        </w:rPr>
        <w:t>Modelo: TipoDocumento.php (Tabla: `tipo_documento`)</w:t>
      </w:r>
    </w:p>
    <w:tbl>
      <w:tblPr>
        <w:tblStyle w:val="12"/>
        <w:tblW w:w="0" w:type="auto"/>
        <w:jc w:val="center"/>
        <w:tblBorders>
          <w:top w:val="single" w:color="D3D3D3" w:sz="4" w:space="0"/>
          <w:left w:val="none" w:color="auto" w:sz="0" w:space="0"/>
          <w:bottom w:val="single" w:color="D3D3D3" w:sz="4" w:space="0"/>
          <w:right w:val="none" w:color="auto" w:sz="0" w:space="0"/>
          <w:insideH w:val="single" w:color="D3D3D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8"/>
        <w:gridCol w:w="6192"/>
      </w:tblGrid>
      <w:tr w14:paraId="682A8E09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EE4E45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Atributos Asignables ($fillable):</w:t>
            </w:r>
          </w:p>
        </w:tc>
        <w:tc>
          <w:tcPr>
            <w:tcW w:w="61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C6BCA9">
            <w:pPr>
              <w:spacing w:after="0"/>
            </w:pPr>
            <w:r>
              <w:rPr>
                <w:rFonts w:ascii="Calibri" w:hAnsi="Calibri"/>
                <w:sz w:val="19"/>
              </w:rPr>
              <w:t>nombre</w:t>
            </w:r>
          </w:p>
        </w:tc>
      </w:tr>
      <w:tr w14:paraId="691F5845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967D37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Campos Ocultos / Timestamps:</w:t>
            </w:r>
          </w:p>
        </w:tc>
        <w:tc>
          <w:tcPr>
            <w:tcW w:w="61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A621E8">
            <w:pPr>
              <w:spacing w:after="0"/>
            </w:pPr>
            <w:r>
              <w:rPr>
                <w:rFonts w:ascii="Calibri" w:hAnsi="Calibri"/>
                <w:sz w:val="19"/>
              </w:rPr>
              <w:t>Ninguno (timestamps: false)</w:t>
            </w:r>
          </w:p>
        </w:tc>
      </w:tr>
      <w:tr w14:paraId="2342A4DD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07685B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Conversión de Tipos ($casts):</w:t>
            </w:r>
          </w:p>
        </w:tc>
        <w:tc>
          <w:tcPr>
            <w:tcW w:w="61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9B4A9A">
            <w:pPr>
              <w:spacing w:after="0"/>
            </w:pPr>
            <w:r>
              <w:rPr>
                <w:rFonts w:ascii="Calibri" w:hAnsi="Calibri"/>
                <w:sz w:val="19"/>
              </w:rPr>
              <w:t>Ninguno</w:t>
            </w:r>
          </w:p>
        </w:tc>
      </w:tr>
      <w:tr w14:paraId="2E259CFB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D02EEC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Relaciones Eloquent:</w:t>
            </w:r>
          </w:p>
        </w:tc>
        <w:tc>
          <w:tcPr>
            <w:tcW w:w="61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35994F">
            <w:pPr>
              <w:spacing w:after="0"/>
            </w:pPr>
            <w:r>
              <w:rPr>
                <w:rFonts w:ascii="Calibri" w:hAnsi="Calibri"/>
                <w:sz w:val="19"/>
              </w:rPr>
              <w:t>hasMany(Visitador::class, 'tipo_documento_id')</w:t>
            </w:r>
          </w:p>
        </w:tc>
      </w:tr>
      <w:tr w14:paraId="34C4DBB7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21600F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Propósito en la Base de Datos:</w:t>
            </w:r>
          </w:p>
        </w:tc>
        <w:tc>
          <w:tcPr>
            <w:tcW w:w="61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10A8F2">
            <w:pPr>
              <w:spacing w:after="0"/>
            </w:pPr>
            <w:r>
              <w:rPr>
                <w:rFonts w:ascii="Calibri" w:hAnsi="Calibri"/>
                <w:sz w:val="19"/>
              </w:rPr>
              <w:t>Catálogo de tipos de identificación oficial (ej: Cédula de Ciudadanía, NIT, Cédula de Extranjería, Pasaporte).</w:t>
            </w:r>
          </w:p>
        </w:tc>
      </w:tr>
    </w:tbl>
    <w:p w14:paraId="0CF3193B">
      <w:pPr>
        <w:spacing w:after="120"/>
      </w:pPr>
    </w:p>
    <w:p w14:paraId="689BC6E5">
      <w:pPr>
        <w:pStyle w:val="3"/>
        <w:keepNext/>
        <w:spacing w:before="280" w:after="120"/>
      </w:pPr>
      <w:r>
        <w:rPr>
          <w:rFonts w:ascii="Calibri" w:hAnsi="Calibri"/>
          <w:b/>
          <w:color w:val="006699"/>
          <w:sz w:val="28"/>
        </w:rPr>
        <w:t>Modelo: Zona.php (Tabla: `zonas`)</w:t>
      </w:r>
    </w:p>
    <w:tbl>
      <w:tblPr>
        <w:tblStyle w:val="12"/>
        <w:tblW w:w="0" w:type="auto"/>
        <w:jc w:val="center"/>
        <w:tblBorders>
          <w:top w:val="single" w:color="D3D3D3" w:sz="4" w:space="0"/>
          <w:left w:val="none" w:color="auto" w:sz="0" w:space="0"/>
          <w:bottom w:val="single" w:color="D3D3D3" w:sz="4" w:space="0"/>
          <w:right w:val="none" w:color="auto" w:sz="0" w:space="0"/>
          <w:insideH w:val="single" w:color="D3D3D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8"/>
        <w:gridCol w:w="6192"/>
      </w:tblGrid>
      <w:tr w14:paraId="5BA2B50A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2E0E26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Atributos Asignables ($fillable):</w:t>
            </w:r>
          </w:p>
        </w:tc>
        <w:tc>
          <w:tcPr>
            <w:tcW w:w="61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25499B">
            <w:pPr>
              <w:spacing w:after="0"/>
            </w:pPr>
            <w:r>
              <w:rPr>
                <w:rFonts w:ascii="Calibri" w:hAnsi="Calibri"/>
                <w:sz w:val="19"/>
              </w:rPr>
              <w:t>nombre, descripcion, poligono</w:t>
            </w:r>
          </w:p>
        </w:tc>
      </w:tr>
      <w:tr w14:paraId="66B6E6D7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B41B6F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Campos Ocultos / Timestamps:</w:t>
            </w:r>
          </w:p>
        </w:tc>
        <w:tc>
          <w:tcPr>
            <w:tcW w:w="61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870875">
            <w:pPr>
              <w:spacing w:after="0"/>
            </w:pPr>
            <w:r>
              <w:rPr>
                <w:rFonts w:ascii="Calibri" w:hAnsi="Calibri"/>
                <w:sz w:val="19"/>
              </w:rPr>
              <w:t>Ninguno (timestamps: false)</w:t>
            </w:r>
          </w:p>
        </w:tc>
      </w:tr>
      <w:tr w14:paraId="780274E8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9BE8BE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Conversión de Tipos ($casts):</w:t>
            </w:r>
          </w:p>
        </w:tc>
        <w:tc>
          <w:tcPr>
            <w:tcW w:w="61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CD2764">
            <w:pPr>
              <w:spacing w:after="0"/>
            </w:pPr>
            <w:r>
              <w:rPr>
                <w:rFonts w:ascii="Calibri" w:hAnsi="Calibri"/>
                <w:sz w:val="19"/>
              </w:rPr>
              <w:t>poligono =&gt; array (JSON)</w:t>
            </w:r>
          </w:p>
        </w:tc>
      </w:tr>
      <w:tr w14:paraId="5F207570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8FE60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Relaciones Eloquent:</w:t>
            </w:r>
          </w:p>
        </w:tc>
        <w:tc>
          <w:tcPr>
            <w:tcW w:w="61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FD70A5">
            <w:pPr>
              <w:spacing w:after="0"/>
            </w:pPr>
            <w:r>
              <w:rPr>
                <w:rFonts w:ascii="Calibri" w:hAnsi="Calibri"/>
                <w:sz w:val="19"/>
              </w:rPr>
              <w:t>hasMany(Visitador::class, 'zona_id')</w:t>
            </w:r>
          </w:p>
        </w:tc>
      </w:tr>
      <w:tr w14:paraId="7BF463C0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A23AB9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Propósito en la Base de Datos:</w:t>
            </w:r>
          </w:p>
        </w:tc>
        <w:tc>
          <w:tcPr>
            <w:tcW w:w="61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436707">
            <w:pPr>
              <w:spacing w:after="0"/>
            </w:pPr>
            <w:r>
              <w:rPr>
                <w:rFonts w:ascii="Calibri" w:hAnsi="Calibri"/>
                <w:sz w:val="19"/>
              </w:rPr>
              <w:t>Define las zonas geográficas de cobertura comercial. Almacena las coordenadas del polígono GPS para delimitación territorial.</w:t>
            </w:r>
          </w:p>
        </w:tc>
      </w:tr>
    </w:tbl>
    <w:p w14:paraId="552D1C73">
      <w:pPr>
        <w:spacing w:after="120"/>
      </w:pPr>
    </w:p>
    <w:p w14:paraId="78F74C21">
      <w:pPr>
        <w:pStyle w:val="3"/>
        <w:keepNext/>
        <w:spacing w:before="280" w:after="120"/>
      </w:pPr>
      <w:r>
        <w:rPr>
          <w:rFonts w:ascii="Calibri" w:hAnsi="Calibri"/>
          <w:b/>
          <w:color w:val="006699"/>
          <w:sz w:val="28"/>
        </w:rPr>
        <w:t>Modelo: Visitador.php (Tabla: `visitadores`)</w:t>
      </w:r>
    </w:p>
    <w:tbl>
      <w:tblPr>
        <w:tblStyle w:val="12"/>
        <w:tblW w:w="0" w:type="auto"/>
        <w:jc w:val="center"/>
        <w:tblBorders>
          <w:top w:val="single" w:color="D3D3D3" w:sz="4" w:space="0"/>
          <w:left w:val="none" w:color="auto" w:sz="0" w:space="0"/>
          <w:bottom w:val="single" w:color="D3D3D3" w:sz="4" w:space="0"/>
          <w:right w:val="none" w:color="auto" w:sz="0" w:space="0"/>
          <w:insideH w:val="single" w:color="D3D3D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8"/>
        <w:gridCol w:w="6192"/>
      </w:tblGrid>
      <w:tr w14:paraId="214FB1F5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23BD72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Atributos Asignables ($fillable):</w:t>
            </w:r>
          </w:p>
        </w:tc>
        <w:tc>
          <w:tcPr>
            <w:tcW w:w="61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95D931">
            <w:pPr>
              <w:spacing w:after="0"/>
            </w:pPr>
            <w:r>
              <w:rPr>
                <w:rFonts w:ascii="Calibri" w:hAnsi="Calibri"/>
                <w:sz w:val="19"/>
              </w:rPr>
              <w:t>usuario_id, documento, zona_id, estado, tipo_documento_id, nombre, apellido</w:t>
            </w:r>
          </w:p>
        </w:tc>
      </w:tr>
      <w:tr w14:paraId="749C821D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D34E05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Campos Ocultos / Timestamps:</w:t>
            </w:r>
          </w:p>
        </w:tc>
        <w:tc>
          <w:tcPr>
            <w:tcW w:w="61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D97273">
            <w:pPr>
              <w:spacing w:after="0"/>
            </w:pPr>
            <w:r>
              <w:rPr>
                <w:rFonts w:ascii="Calibri" w:hAnsi="Calibri"/>
                <w:sz w:val="19"/>
              </w:rPr>
              <w:t>Ninguno (timestamps: false)</w:t>
            </w:r>
          </w:p>
        </w:tc>
      </w:tr>
      <w:tr w14:paraId="59546C17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4080A8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Conversión de Tipos ($casts):</w:t>
            </w:r>
          </w:p>
        </w:tc>
        <w:tc>
          <w:tcPr>
            <w:tcW w:w="61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9C9622">
            <w:pPr>
              <w:spacing w:after="0"/>
            </w:pPr>
            <w:r>
              <w:rPr>
                <w:rFonts w:ascii="Calibri" w:hAnsi="Calibri"/>
                <w:sz w:val="19"/>
              </w:rPr>
              <w:t>Ninguno</w:t>
            </w:r>
          </w:p>
        </w:tc>
      </w:tr>
      <w:tr w14:paraId="1D082152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760F63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Relaciones Eloquent:</w:t>
            </w:r>
          </w:p>
        </w:tc>
        <w:tc>
          <w:tcPr>
            <w:tcW w:w="61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FC868C">
            <w:pPr>
              <w:spacing w:after="0"/>
            </w:pPr>
            <w:r>
              <w:rPr>
                <w:rFonts w:ascii="Calibri" w:hAnsi="Calibri"/>
                <w:sz w:val="19"/>
              </w:rPr>
              <w:t>belongsTo(User), belongsTo(TipoDocumento), belongsTo(Zona), hasMany(Medico), hasMany(Visita), hasOne(Meta)</w:t>
            </w:r>
          </w:p>
        </w:tc>
      </w:tr>
      <w:tr w14:paraId="341292CD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A5C93B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Propósito en la Base de Datos:</w:t>
            </w:r>
          </w:p>
        </w:tc>
        <w:tc>
          <w:tcPr>
            <w:tcW w:w="61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31A564">
            <w:pPr>
              <w:spacing w:after="0"/>
            </w:pPr>
            <w:r>
              <w:rPr>
                <w:rFonts w:ascii="Calibri" w:hAnsi="Calibri"/>
                <w:sz w:val="19"/>
              </w:rPr>
              <w:t>Representa la entidad operativa del visitador médico. Conecta el usuario de autenticación con su zona geográfica, médicos asignados y metas.</w:t>
            </w:r>
          </w:p>
        </w:tc>
      </w:tr>
    </w:tbl>
    <w:p w14:paraId="17F24B6E">
      <w:pPr>
        <w:spacing w:after="120"/>
      </w:pPr>
    </w:p>
    <w:p w14:paraId="1C330D2F">
      <w:pPr>
        <w:pStyle w:val="3"/>
        <w:keepNext/>
        <w:spacing w:before="280" w:after="120"/>
      </w:pPr>
      <w:r>
        <w:rPr>
          <w:rFonts w:ascii="Calibri" w:hAnsi="Calibri"/>
          <w:b/>
          <w:color w:val="006699"/>
          <w:sz w:val="28"/>
        </w:rPr>
        <w:t>Modelo: Medico.php (Tabla: `medicos`)</w:t>
      </w:r>
    </w:p>
    <w:tbl>
      <w:tblPr>
        <w:tblStyle w:val="12"/>
        <w:tblW w:w="0" w:type="auto"/>
        <w:jc w:val="center"/>
        <w:tblBorders>
          <w:top w:val="single" w:color="D3D3D3" w:sz="4" w:space="0"/>
          <w:left w:val="none" w:color="auto" w:sz="0" w:space="0"/>
          <w:bottom w:val="single" w:color="D3D3D3" w:sz="4" w:space="0"/>
          <w:right w:val="none" w:color="auto" w:sz="0" w:space="0"/>
          <w:insideH w:val="single" w:color="D3D3D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8"/>
        <w:gridCol w:w="6192"/>
      </w:tblGrid>
      <w:tr w14:paraId="371A6EA3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45B126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Atributos Asignables ($fillable):</w:t>
            </w:r>
          </w:p>
        </w:tc>
        <w:tc>
          <w:tcPr>
            <w:tcW w:w="61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2CE807">
            <w:pPr>
              <w:spacing w:after="0"/>
            </w:pPr>
            <w:r>
              <w:rPr>
                <w:rFonts w:ascii="Calibri" w:hAnsi="Calibri"/>
                <w:sz w:val="19"/>
              </w:rPr>
              <w:t>documento, especialidad, geolocalizacion, categoria_id, direccion_detalles, telefono_contacto, horario_atencion, visitador_id, fecha_inicio_relacion, tipo_documento_id, nombre, observaciones</w:t>
            </w:r>
          </w:p>
        </w:tc>
      </w:tr>
      <w:tr w14:paraId="415CB0B4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332DF8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Campos Ocultos / Timestamps:</w:t>
            </w:r>
          </w:p>
        </w:tc>
        <w:tc>
          <w:tcPr>
            <w:tcW w:w="61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554F5E">
            <w:pPr>
              <w:spacing w:after="0"/>
            </w:pPr>
            <w:r>
              <w:rPr>
                <w:rFonts w:ascii="Calibri" w:hAnsi="Calibri"/>
                <w:sz w:val="19"/>
              </w:rPr>
              <w:t>deleted_at (usa SoftDeletes)</w:t>
            </w:r>
          </w:p>
        </w:tc>
      </w:tr>
      <w:tr w14:paraId="776A200F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0787CC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Conversión de Tipos ($casts):</w:t>
            </w:r>
          </w:p>
        </w:tc>
        <w:tc>
          <w:tcPr>
            <w:tcW w:w="61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7338EE">
            <w:pPr>
              <w:spacing w:after="0"/>
            </w:pPr>
            <w:r>
              <w:rPr>
                <w:rFonts w:ascii="Calibri" w:hAnsi="Calibri"/>
                <w:sz w:val="19"/>
              </w:rPr>
              <w:t>fecha_inicio_relacion =&gt; date, visitador_id =&gt; integer, tipo_documento_id =&gt; integer, deleted_at =&gt; datetime</w:t>
            </w:r>
          </w:p>
        </w:tc>
      </w:tr>
      <w:tr w14:paraId="2EB539EB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A4ACFF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Relaciones Eloquent:</w:t>
            </w:r>
          </w:p>
        </w:tc>
        <w:tc>
          <w:tcPr>
            <w:tcW w:w="61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76A359">
            <w:pPr>
              <w:spacing w:after="0"/>
            </w:pPr>
            <w:r>
              <w:rPr>
                <w:rFonts w:ascii="Calibri" w:hAnsi="Calibri"/>
                <w:sz w:val="19"/>
              </w:rPr>
              <w:t>belongsTo(Visitador), belongsTo(TipoDocumento), belongsTo(Categoria), hasMany(Visita), hasMany(MedicoCategoriaHistorial)</w:t>
            </w:r>
          </w:p>
        </w:tc>
      </w:tr>
      <w:tr w14:paraId="37C11B17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7A3FFE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Propósito en la Base de Datos:</w:t>
            </w:r>
          </w:p>
        </w:tc>
        <w:tc>
          <w:tcPr>
            <w:tcW w:w="61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B35852">
            <w:pPr>
              <w:spacing w:after="0"/>
            </w:pPr>
            <w:r>
              <w:rPr>
                <w:rFonts w:ascii="Calibri" w:hAnsi="Calibri"/>
                <w:sz w:val="19"/>
              </w:rPr>
              <w:t>Directorio maestro oficial de médicos prescriptores y clientes. Soporta borrado lógico (SoftDeletes) para no perder trazabilidad histórica.</w:t>
            </w:r>
          </w:p>
        </w:tc>
      </w:tr>
    </w:tbl>
    <w:p w14:paraId="11AD8BA8">
      <w:pPr>
        <w:spacing w:after="120"/>
      </w:pPr>
    </w:p>
    <w:p w14:paraId="33CCA4A1">
      <w:pPr>
        <w:pStyle w:val="3"/>
        <w:keepNext/>
        <w:spacing w:before="280" w:after="120"/>
      </w:pPr>
      <w:r>
        <w:rPr>
          <w:rFonts w:ascii="Calibri" w:hAnsi="Calibri"/>
          <w:b/>
          <w:color w:val="006699"/>
          <w:sz w:val="28"/>
        </w:rPr>
        <w:t>Modelo: MedicoTemporal.php (Tabla: `medicos_temporales`)</w:t>
      </w:r>
    </w:p>
    <w:tbl>
      <w:tblPr>
        <w:tblStyle w:val="12"/>
        <w:tblW w:w="0" w:type="auto"/>
        <w:jc w:val="center"/>
        <w:tblBorders>
          <w:top w:val="single" w:color="D3D3D3" w:sz="4" w:space="0"/>
          <w:left w:val="none" w:color="auto" w:sz="0" w:space="0"/>
          <w:bottom w:val="single" w:color="D3D3D3" w:sz="4" w:space="0"/>
          <w:right w:val="none" w:color="auto" w:sz="0" w:space="0"/>
          <w:insideH w:val="single" w:color="D3D3D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8"/>
        <w:gridCol w:w="6192"/>
      </w:tblGrid>
      <w:tr w14:paraId="38BF411F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2D6548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Atributos Asignables ($fillable):</w:t>
            </w:r>
          </w:p>
        </w:tc>
        <w:tc>
          <w:tcPr>
            <w:tcW w:w="61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EAFDFF">
            <w:pPr>
              <w:spacing w:after="0"/>
            </w:pPr>
            <w:r>
              <w:rPr>
                <w:rFonts w:ascii="Calibri" w:hAnsi="Calibri"/>
                <w:sz w:val="19"/>
              </w:rPr>
              <w:t>documento, nombre_referencia, origen_datos</w:t>
            </w:r>
          </w:p>
        </w:tc>
      </w:tr>
      <w:tr w14:paraId="42036F73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7895CC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Campos Ocultos / Timestamps:</w:t>
            </w:r>
          </w:p>
        </w:tc>
        <w:tc>
          <w:tcPr>
            <w:tcW w:w="61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4EB539">
            <w:pPr>
              <w:spacing w:after="0"/>
            </w:pPr>
            <w:r>
              <w:rPr>
                <w:rFonts w:ascii="Calibri" w:hAnsi="Calibri"/>
                <w:sz w:val="19"/>
              </w:rPr>
              <w:t>Ninguno (timestamps: true)</w:t>
            </w:r>
          </w:p>
        </w:tc>
      </w:tr>
      <w:tr w14:paraId="5968FCF2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CBC46A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Conversión de Tipos ($casts):</w:t>
            </w:r>
          </w:p>
        </w:tc>
        <w:tc>
          <w:tcPr>
            <w:tcW w:w="61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DEC6CD">
            <w:pPr>
              <w:spacing w:after="0"/>
            </w:pPr>
            <w:r>
              <w:rPr>
                <w:rFonts w:ascii="Calibri" w:hAnsi="Calibri"/>
                <w:sz w:val="19"/>
              </w:rPr>
              <w:t>Ninguno</w:t>
            </w:r>
          </w:p>
        </w:tc>
      </w:tr>
      <w:tr w14:paraId="54CFA526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91DA54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Relaciones Eloquent:</w:t>
            </w:r>
          </w:p>
        </w:tc>
        <w:tc>
          <w:tcPr>
            <w:tcW w:w="61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CF66A0">
            <w:pPr>
              <w:spacing w:after="0"/>
            </w:pPr>
            <w:r>
              <w:rPr>
                <w:rFonts w:ascii="Calibri" w:hAnsi="Calibri"/>
                <w:sz w:val="19"/>
              </w:rPr>
              <w:t>hasMany(Transaccion::class, 'medico_documento', 'documento')</w:t>
            </w:r>
          </w:p>
        </w:tc>
      </w:tr>
      <w:tr w14:paraId="48AB6A05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1A129B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Propósito en la Base de Datos:</w:t>
            </w:r>
          </w:p>
        </w:tc>
        <w:tc>
          <w:tcPr>
            <w:tcW w:w="61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BD3FA3">
            <w:pPr>
              <w:spacing w:after="0"/>
              <w:rPr>
                <w:rFonts w:ascii="Calibri" w:hAnsi="Calibri"/>
                <w:sz w:val="19"/>
              </w:rPr>
            </w:pPr>
            <w:r>
              <w:rPr>
                <w:rFonts w:ascii="Calibri" w:hAnsi="Calibri"/>
                <w:sz w:val="19"/>
              </w:rPr>
              <w:t>Almacena médicos o prospectos temporales importados en lote previa su evaluación y promoción a Médico Oficial activo.</w:t>
            </w:r>
          </w:p>
        </w:tc>
      </w:tr>
    </w:tbl>
    <w:p w14:paraId="020AF92D">
      <w:pPr>
        <w:spacing w:after="120"/>
      </w:pPr>
    </w:p>
    <w:p w14:paraId="580D6977">
      <w:pPr>
        <w:pStyle w:val="3"/>
        <w:keepNext/>
        <w:spacing w:before="280" w:after="120"/>
      </w:pPr>
      <w:r>
        <w:rPr>
          <w:rFonts w:ascii="Calibri" w:hAnsi="Calibri"/>
          <w:b/>
          <w:color w:val="006699"/>
          <w:sz w:val="28"/>
        </w:rPr>
        <w:t>Modelo: MedicoCategoriaHistorial.php (Tabla: `medico_categoria_historial`)</w:t>
      </w:r>
    </w:p>
    <w:tbl>
      <w:tblPr>
        <w:tblStyle w:val="12"/>
        <w:tblW w:w="0" w:type="auto"/>
        <w:jc w:val="center"/>
        <w:tblBorders>
          <w:top w:val="single" w:color="D3D3D3" w:sz="4" w:space="0"/>
          <w:left w:val="none" w:color="auto" w:sz="0" w:space="0"/>
          <w:bottom w:val="single" w:color="D3D3D3" w:sz="4" w:space="0"/>
          <w:right w:val="none" w:color="auto" w:sz="0" w:space="0"/>
          <w:insideH w:val="single" w:color="D3D3D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8"/>
        <w:gridCol w:w="6192"/>
      </w:tblGrid>
      <w:tr w14:paraId="054C607F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86AB26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Atributos Asignables ($fillable):</w:t>
            </w:r>
          </w:p>
        </w:tc>
        <w:tc>
          <w:tcPr>
            <w:tcW w:w="61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8F9832">
            <w:pPr>
              <w:spacing w:after="0"/>
            </w:pPr>
            <w:r>
              <w:rPr>
                <w:rFonts w:ascii="Calibri" w:hAnsi="Calibri"/>
                <w:sz w:val="19"/>
              </w:rPr>
              <w:t>medico_id, categoria_id, mes, valor_comprado, valor_formulado, valor_total</w:t>
            </w:r>
          </w:p>
        </w:tc>
      </w:tr>
      <w:tr w14:paraId="2F82C6C1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F28630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Campos Ocultos / Timestamps:</w:t>
            </w:r>
          </w:p>
        </w:tc>
        <w:tc>
          <w:tcPr>
            <w:tcW w:w="61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45949E">
            <w:pPr>
              <w:spacing w:after="0"/>
            </w:pPr>
            <w:r>
              <w:rPr>
                <w:rFonts w:ascii="Calibri" w:hAnsi="Calibri"/>
                <w:sz w:val="19"/>
              </w:rPr>
              <w:t>Ning</w:t>
            </w:r>
            <w:bookmarkStart w:id="0" w:name="_GoBack"/>
            <w:bookmarkEnd w:id="0"/>
            <w:r>
              <w:rPr>
                <w:rFonts w:ascii="Calibri" w:hAnsi="Calibri"/>
                <w:sz w:val="19"/>
              </w:rPr>
              <w:t>uno (timestamps: false)</w:t>
            </w:r>
          </w:p>
        </w:tc>
      </w:tr>
      <w:tr w14:paraId="2E66A4D9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4A1B0D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Conversión de Tipos ($casts):</w:t>
            </w:r>
          </w:p>
        </w:tc>
        <w:tc>
          <w:tcPr>
            <w:tcW w:w="61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AB139F">
            <w:pPr>
              <w:spacing w:after="0"/>
            </w:pPr>
            <w:r>
              <w:rPr>
                <w:rFonts w:ascii="Calibri" w:hAnsi="Calibri"/>
                <w:sz w:val="19"/>
              </w:rPr>
              <w:t>mes =&gt; date, valor_comprado =&gt; decimal:2, valor_formulado =&gt; decimal:2, valor_total =&gt; decimal:2</w:t>
            </w:r>
          </w:p>
        </w:tc>
      </w:tr>
      <w:tr w14:paraId="6FAEBAAA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FB8C3A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Relaciones Eloquent:</w:t>
            </w:r>
          </w:p>
        </w:tc>
        <w:tc>
          <w:tcPr>
            <w:tcW w:w="61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3004F7">
            <w:pPr>
              <w:spacing w:after="0"/>
            </w:pPr>
            <w:r>
              <w:rPr>
                <w:rFonts w:ascii="Calibri" w:hAnsi="Calibri"/>
                <w:sz w:val="19"/>
              </w:rPr>
              <w:t>belongsTo(Medico::class, 'medico_id'), belongsTo(Categoria::class, 'categoria_id')</w:t>
            </w:r>
          </w:p>
        </w:tc>
      </w:tr>
      <w:tr w14:paraId="1CA2B577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D0B630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Propósito en la Base de Datos:</w:t>
            </w:r>
          </w:p>
        </w:tc>
        <w:tc>
          <w:tcPr>
            <w:tcW w:w="61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814BFE">
            <w:pPr>
              <w:spacing w:after="0"/>
            </w:pPr>
            <w:r>
              <w:rPr>
                <w:rFonts w:ascii="Calibri" w:hAnsi="Calibri"/>
                <w:sz w:val="19"/>
              </w:rPr>
              <w:t>Conserva el registro histórico mensual del nivel o categoría asignado a cada médico según su volumen acumulado de compras y formulaciones.</w:t>
            </w:r>
          </w:p>
        </w:tc>
      </w:tr>
    </w:tbl>
    <w:p w14:paraId="1D1D5560">
      <w:pPr>
        <w:spacing w:after="120"/>
      </w:pPr>
    </w:p>
    <w:p w14:paraId="23ACC012">
      <w:pPr>
        <w:pStyle w:val="3"/>
        <w:keepNext/>
        <w:spacing w:before="280" w:after="120"/>
      </w:pPr>
      <w:r>
        <w:rPr>
          <w:rFonts w:ascii="Calibri" w:hAnsi="Calibri"/>
          <w:b/>
          <w:color w:val="006699"/>
          <w:sz w:val="28"/>
        </w:rPr>
        <w:t>Modelo: Visita.php (Tabla: `visitas`)</w:t>
      </w:r>
    </w:p>
    <w:tbl>
      <w:tblPr>
        <w:tblStyle w:val="12"/>
        <w:tblW w:w="0" w:type="auto"/>
        <w:jc w:val="center"/>
        <w:tblBorders>
          <w:top w:val="single" w:color="D3D3D3" w:sz="4" w:space="0"/>
          <w:left w:val="none" w:color="auto" w:sz="0" w:space="0"/>
          <w:bottom w:val="single" w:color="D3D3D3" w:sz="4" w:space="0"/>
          <w:right w:val="none" w:color="auto" w:sz="0" w:space="0"/>
          <w:insideH w:val="single" w:color="D3D3D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8"/>
        <w:gridCol w:w="6192"/>
      </w:tblGrid>
      <w:tr w14:paraId="06C3BAB7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529F2E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Atributos Asignables ($fillable):</w:t>
            </w:r>
          </w:p>
        </w:tc>
        <w:tc>
          <w:tcPr>
            <w:tcW w:w="61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18271B">
            <w:pPr>
              <w:spacing w:after="0"/>
            </w:pPr>
            <w:r>
              <w:rPr>
                <w:rFonts w:ascii="Calibri" w:hAnsi="Calibri"/>
                <w:sz w:val="19"/>
              </w:rPr>
              <w:t>medico_id, visitador_id, fecha_programada, fecha_realizada, fecha_fin_real, estado, comentarios, muestras, comentario_muestra, latitud, longitud</w:t>
            </w:r>
          </w:p>
        </w:tc>
      </w:tr>
      <w:tr w14:paraId="4AB8F3F0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6E1C10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Campos Ocultos / Timestamps:</w:t>
            </w:r>
          </w:p>
        </w:tc>
        <w:tc>
          <w:tcPr>
            <w:tcW w:w="61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9E187F">
            <w:pPr>
              <w:spacing w:after="0"/>
            </w:pPr>
            <w:r>
              <w:rPr>
                <w:rFonts w:ascii="Calibri" w:hAnsi="Calibri"/>
                <w:sz w:val="19"/>
              </w:rPr>
              <w:t>Ninguno (timestamps: false)</w:t>
            </w:r>
          </w:p>
        </w:tc>
      </w:tr>
      <w:tr w14:paraId="2C4A44B7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DFE1AB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Conversión de Tipos ($casts):</w:t>
            </w:r>
          </w:p>
        </w:tc>
        <w:tc>
          <w:tcPr>
            <w:tcW w:w="61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D11C41">
            <w:pPr>
              <w:spacing w:after="0"/>
            </w:pPr>
            <w:r>
              <w:rPr>
                <w:rFonts w:ascii="Calibri" w:hAnsi="Calibri"/>
                <w:sz w:val="19"/>
              </w:rPr>
              <w:t>fecha_programada =&gt; datetime:Y-m-d H:i, fecha_realizada =&gt; datetime:Y-m-d H:i, fecha_fin_real =&gt; datetime:Y-m-d H:i</w:t>
            </w:r>
          </w:p>
        </w:tc>
      </w:tr>
      <w:tr w14:paraId="6FBE1375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D55BCB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Relaciones Eloquent:</w:t>
            </w:r>
          </w:p>
        </w:tc>
        <w:tc>
          <w:tcPr>
            <w:tcW w:w="61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9FB640">
            <w:pPr>
              <w:spacing w:after="0"/>
            </w:pPr>
            <w:r>
              <w:rPr>
                <w:rFonts w:ascii="Calibri" w:hAnsi="Calibri"/>
                <w:sz w:val="19"/>
              </w:rPr>
              <w:t>belongsTo(Medico::class), belongsTo(Visitador::class)</w:t>
            </w:r>
          </w:p>
        </w:tc>
      </w:tr>
      <w:tr w14:paraId="5F2C1CB4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E4828F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Propósito en la Base de Datos:</w:t>
            </w:r>
          </w:p>
        </w:tc>
        <w:tc>
          <w:tcPr>
            <w:tcW w:w="61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666989">
            <w:pPr>
              <w:spacing w:after="0"/>
            </w:pPr>
            <w:r>
              <w:rPr>
                <w:rFonts w:ascii="Calibri" w:hAnsi="Calibri"/>
                <w:sz w:val="19"/>
              </w:rPr>
              <w:t>Registro operativo de las visitas médicas agendadas y ejecutadas. Incluye captura de observaciones, entrega de muestras médicas y geolocalización GPS.</w:t>
            </w:r>
          </w:p>
        </w:tc>
      </w:tr>
    </w:tbl>
    <w:p w14:paraId="18EE6783">
      <w:pPr>
        <w:spacing w:after="120"/>
      </w:pPr>
    </w:p>
    <w:p w14:paraId="122143DC">
      <w:pPr>
        <w:pStyle w:val="3"/>
        <w:keepNext/>
        <w:spacing w:before="280" w:after="120"/>
      </w:pPr>
      <w:r>
        <w:rPr>
          <w:rFonts w:ascii="Calibri" w:hAnsi="Calibri"/>
          <w:b/>
          <w:color w:val="006699"/>
          <w:sz w:val="28"/>
        </w:rPr>
        <w:t>Modelo: Meta.php (Tabla: `metas`)</w:t>
      </w:r>
    </w:p>
    <w:tbl>
      <w:tblPr>
        <w:tblStyle w:val="12"/>
        <w:tblW w:w="0" w:type="auto"/>
        <w:jc w:val="center"/>
        <w:tblBorders>
          <w:top w:val="single" w:color="D3D3D3" w:sz="4" w:space="0"/>
          <w:left w:val="none" w:color="auto" w:sz="0" w:space="0"/>
          <w:bottom w:val="single" w:color="D3D3D3" w:sz="4" w:space="0"/>
          <w:right w:val="none" w:color="auto" w:sz="0" w:space="0"/>
          <w:insideH w:val="single" w:color="D3D3D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8"/>
        <w:gridCol w:w="6192"/>
      </w:tblGrid>
      <w:tr w14:paraId="49E2BEEA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902A52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Atributos Asignables ($fillable):</w:t>
            </w:r>
          </w:p>
        </w:tc>
        <w:tc>
          <w:tcPr>
            <w:tcW w:w="61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574DB6">
            <w:pPr>
              <w:spacing w:after="0"/>
            </w:pPr>
            <w:r>
              <w:rPr>
                <w:rFonts w:ascii="Calibri" w:hAnsi="Calibri"/>
                <w:sz w:val="19"/>
              </w:rPr>
              <w:t>visitador_id, meta_dinero, meta_visitas, fecha_meta, fecha_fin_meta</w:t>
            </w:r>
          </w:p>
        </w:tc>
      </w:tr>
      <w:tr w14:paraId="411DE89D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6617B1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Campos Ocultos / Timestamps:</w:t>
            </w:r>
          </w:p>
        </w:tc>
        <w:tc>
          <w:tcPr>
            <w:tcW w:w="61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764E5D">
            <w:pPr>
              <w:spacing w:after="0"/>
            </w:pPr>
            <w:r>
              <w:rPr>
                <w:rFonts w:ascii="Calibri" w:hAnsi="Calibri"/>
                <w:sz w:val="19"/>
              </w:rPr>
              <w:t>Ninguno (timestamps: true)</w:t>
            </w:r>
          </w:p>
        </w:tc>
      </w:tr>
      <w:tr w14:paraId="172A261B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1FDA11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Conversión de Tipos ($casts):</w:t>
            </w:r>
          </w:p>
        </w:tc>
        <w:tc>
          <w:tcPr>
            <w:tcW w:w="61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E04906">
            <w:pPr>
              <w:spacing w:after="0"/>
            </w:pPr>
            <w:r>
              <w:rPr>
                <w:rFonts w:ascii="Calibri" w:hAnsi="Calibri"/>
                <w:sz w:val="19"/>
              </w:rPr>
              <w:t>Ninguno</w:t>
            </w:r>
          </w:p>
        </w:tc>
      </w:tr>
      <w:tr w14:paraId="44F6BF0C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A18EAB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Relaciones Eloquent:</w:t>
            </w:r>
          </w:p>
        </w:tc>
        <w:tc>
          <w:tcPr>
            <w:tcW w:w="61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E91C73">
            <w:pPr>
              <w:spacing w:after="0"/>
            </w:pPr>
            <w:r>
              <w:rPr>
                <w:rFonts w:ascii="Calibri" w:hAnsi="Calibri"/>
                <w:sz w:val="19"/>
              </w:rPr>
              <w:t>belongsTo(Visitador::class, 'visitador_id')</w:t>
            </w:r>
          </w:p>
        </w:tc>
      </w:tr>
      <w:tr w14:paraId="55CB5ADE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315BCE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Propósito en la Base de Datos:</w:t>
            </w:r>
          </w:p>
        </w:tc>
        <w:tc>
          <w:tcPr>
            <w:tcW w:w="61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67F135">
            <w:pPr>
              <w:spacing w:after="0"/>
            </w:pPr>
            <w:r>
              <w:rPr>
                <w:rFonts w:ascii="Calibri" w:hAnsi="Calibri"/>
                <w:sz w:val="19"/>
              </w:rPr>
              <w:t>Establece las cuotas mensuales de rendimiento (presupuesto de ventas en dinero y número de visitas a realizar) por visitador.</w:t>
            </w:r>
          </w:p>
        </w:tc>
      </w:tr>
    </w:tbl>
    <w:p w14:paraId="1D8247DF">
      <w:pPr>
        <w:spacing w:after="120"/>
      </w:pPr>
    </w:p>
    <w:p w14:paraId="0D6AED87">
      <w:pPr>
        <w:pStyle w:val="3"/>
        <w:keepNext/>
        <w:spacing w:before="280" w:after="120"/>
      </w:pPr>
      <w:r>
        <w:rPr>
          <w:rFonts w:ascii="Calibri" w:hAnsi="Calibri"/>
          <w:b/>
          <w:color w:val="006699"/>
          <w:sz w:val="28"/>
        </w:rPr>
        <w:t>Modelo: Productos.php (Tabla: `productos`)</w:t>
      </w:r>
    </w:p>
    <w:tbl>
      <w:tblPr>
        <w:tblStyle w:val="12"/>
        <w:tblW w:w="0" w:type="auto"/>
        <w:jc w:val="center"/>
        <w:tblBorders>
          <w:top w:val="single" w:color="D3D3D3" w:sz="4" w:space="0"/>
          <w:left w:val="none" w:color="auto" w:sz="0" w:space="0"/>
          <w:bottom w:val="single" w:color="D3D3D3" w:sz="4" w:space="0"/>
          <w:right w:val="none" w:color="auto" w:sz="0" w:space="0"/>
          <w:insideH w:val="single" w:color="D3D3D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8"/>
        <w:gridCol w:w="6192"/>
      </w:tblGrid>
      <w:tr w14:paraId="62AB730D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CD6B06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Atributos Asignables ($fillable):</w:t>
            </w:r>
          </w:p>
        </w:tc>
        <w:tc>
          <w:tcPr>
            <w:tcW w:w="61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6F853D">
            <w:pPr>
              <w:spacing w:after="0"/>
            </w:pPr>
            <w:r>
              <w:rPr>
                <w:rFonts w:ascii="Calibri" w:hAnsi="Calibri"/>
                <w:sz w:val="19"/>
              </w:rPr>
              <w:t>nombre, laboratorio, codigo</w:t>
            </w:r>
          </w:p>
        </w:tc>
      </w:tr>
      <w:tr w14:paraId="1380BFA7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937D70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Campos Ocultos / Timestamps:</w:t>
            </w:r>
          </w:p>
        </w:tc>
        <w:tc>
          <w:tcPr>
            <w:tcW w:w="61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8FF42A">
            <w:pPr>
              <w:spacing w:after="0"/>
            </w:pPr>
            <w:r>
              <w:rPr>
                <w:rFonts w:ascii="Calibri" w:hAnsi="Calibri"/>
                <w:sz w:val="19"/>
              </w:rPr>
              <w:t>Ninguno (timestamps: true)</w:t>
            </w:r>
          </w:p>
        </w:tc>
      </w:tr>
      <w:tr w14:paraId="37075DEF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6958F5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Conversión de Tipos ($casts):</w:t>
            </w:r>
          </w:p>
        </w:tc>
        <w:tc>
          <w:tcPr>
            <w:tcW w:w="61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E6847C">
            <w:pPr>
              <w:spacing w:after="0"/>
            </w:pPr>
            <w:r>
              <w:rPr>
                <w:rFonts w:ascii="Calibri" w:hAnsi="Calibri"/>
                <w:sz w:val="19"/>
              </w:rPr>
              <w:t>Ninguno</w:t>
            </w:r>
          </w:p>
        </w:tc>
      </w:tr>
      <w:tr w14:paraId="672A7082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17EF85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Relaciones Eloquent:</w:t>
            </w:r>
          </w:p>
        </w:tc>
        <w:tc>
          <w:tcPr>
            <w:tcW w:w="61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70470C">
            <w:pPr>
              <w:spacing w:after="0"/>
            </w:pPr>
            <w:r>
              <w:rPr>
                <w:rFonts w:ascii="Calibri" w:hAnsi="Calibri"/>
                <w:sz w:val="19"/>
              </w:rPr>
              <w:t>hasMany(Transaccion::class, 'producto_codigo', 'codigo')</w:t>
            </w:r>
          </w:p>
        </w:tc>
      </w:tr>
      <w:tr w14:paraId="0D0F85C4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D38C5F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Propósito en la Base de Datos:</w:t>
            </w:r>
          </w:p>
        </w:tc>
        <w:tc>
          <w:tcPr>
            <w:tcW w:w="61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1619A8">
            <w:pPr>
              <w:spacing w:after="0"/>
            </w:pPr>
            <w:r>
              <w:rPr>
                <w:rFonts w:ascii="Calibri" w:hAnsi="Calibri"/>
                <w:sz w:val="19"/>
              </w:rPr>
              <w:t>Catálogo maestro de medicamentos y productos homeopáticos comercializados por La Farmacia Homeopática.</w:t>
            </w:r>
          </w:p>
        </w:tc>
      </w:tr>
    </w:tbl>
    <w:p w14:paraId="48938CAA">
      <w:pPr>
        <w:spacing w:after="120"/>
      </w:pPr>
    </w:p>
    <w:p w14:paraId="30730CA2">
      <w:pPr>
        <w:pStyle w:val="3"/>
        <w:keepNext/>
        <w:spacing w:before="280" w:after="120"/>
      </w:pPr>
      <w:r>
        <w:rPr>
          <w:rFonts w:ascii="Calibri" w:hAnsi="Calibri"/>
          <w:b/>
          <w:color w:val="006699"/>
          <w:sz w:val="28"/>
        </w:rPr>
        <w:t>Modelo: Categoria.php (Tabla: `categoria`)</w:t>
      </w:r>
    </w:p>
    <w:tbl>
      <w:tblPr>
        <w:tblStyle w:val="12"/>
        <w:tblW w:w="0" w:type="auto"/>
        <w:jc w:val="center"/>
        <w:tblBorders>
          <w:top w:val="single" w:color="D3D3D3" w:sz="4" w:space="0"/>
          <w:left w:val="none" w:color="auto" w:sz="0" w:space="0"/>
          <w:bottom w:val="single" w:color="D3D3D3" w:sz="4" w:space="0"/>
          <w:right w:val="none" w:color="auto" w:sz="0" w:space="0"/>
          <w:insideH w:val="single" w:color="D3D3D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8"/>
        <w:gridCol w:w="6192"/>
      </w:tblGrid>
      <w:tr w14:paraId="2CDF9E76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9BF886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Atributos Asignables ($fillable):</w:t>
            </w:r>
          </w:p>
        </w:tc>
        <w:tc>
          <w:tcPr>
            <w:tcW w:w="61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9309AF">
            <w:pPr>
              <w:spacing w:after="0"/>
            </w:pPr>
            <w:r>
              <w:rPr>
                <w:rFonts w:ascii="Calibri" w:hAnsi="Calibri"/>
                <w:sz w:val="19"/>
              </w:rPr>
              <w:t>nombre, descripcion, valor_minimo</w:t>
            </w:r>
          </w:p>
        </w:tc>
      </w:tr>
      <w:tr w14:paraId="233042C6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DAB7EE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Campos Ocultos / Timestamps:</w:t>
            </w:r>
          </w:p>
        </w:tc>
        <w:tc>
          <w:tcPr>
            <w:tcW w:w="61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265DC5">
            <w:pPr>
              <w:spacing w:after="0"/>
            </w:pPr>
            <w:r>
              <w:rPr>
                <w:rFonts w:ascii="Calibri" w:hAnsi="Calibri"/>
                <w:sz w:val="19"/>
              </w:rPr>
              <w:t>Ninguno (timestamps: true)</w:t>
            </w:r>
          </w:p>
        </w:tc>
      </w:tr>
      <w:tr w14:paraId="33E19EE5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3F6C52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Conversión de Tipos ($casts):</w:t>
            </w:r>
          </w:p>
        </w:tc>
        <w:tc>
          <w:tcPr>
            <w:tcW w:w="61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DA2BA7">
            <w:pPr>
              <w:spacing w:after="0"/>
            </w:pPr>
            <w:r>
              <w:rPr>
                <w:rFonts w:ascii="Calibri" w:hAnsi="Calibri"/>
                <w:sz w:val="19"/>
              </w:rPr>
              <w:t>valor_minimo =&gt; decimal:2</w:t>
            </w:r>
          </w:p>
        </w:tc>
      </w:tr>
      <w:tr w14:paraId="13607E09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5315C4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Relaciones Eloquent:</w:t>
            </w:r>
          </w:p>
        </w:tc>
        <w:tc>
          <w:tcPr>
            <w:tcW w:w="61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AE0321">
            <w:pPr>
              <w:spacing w:after="0"/>
            </w:pPr>
            <w:r>
              <w:rPr>
                <w:rFonts w:ascii="Calibri" w:hAnsi="Calibri"/>
                <w:sz w:val="19"/>
              </w:rPr>
              <w:t>hasMany(MedicoCategoriaHistorial::class, 'categoria_id'), hasMany(Medico::class, 'categoria_id')</w:t>
            </w:r>
          </w:p>
        </w:tc>
      </w:tr>
      <w:tr w14:paraId="4D181C77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85D68F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Propósito en la Base de Datos:</w:t>
            </w:r>
          </w:p>
        </w:tc>
        <w:tc>
          <w:tcPr>
            <w:tcW w:w="61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1ACC9C">
            <w:pPr>
              <w:spacing w:after="0"/>
            </w:pPr>
            <w:r>
              <w:rPr>
                <w:rFonts w:ascii="Calibri" w:hAnsi="Calibri"/>
                <w:sz w:val="19"/>
              </w:rPr>
              <w:t>Definición de las categorías o rangos de desempeño de los médicos (ej: Top A, B, C) según su umbral de ventas en pesos.</w:t>
            </w:r>
          </w:p>
        </w:tc>
      </w:tr>
    </w:tbl>
    <w:p w14:paraId="1E5454D3">
      <w:pPr>
        <w:spacing w:after="120"/>
      </w:pPr>
    </w:p>
    <w:p w14:paraId="449AA1E0">
      <w:pPr>
        <w:pStyle w:val="3"/>
        <w:keepNext/>
        <w:spacing w:before="280" w:after="120"/>
      </w:pPr>
      <w:r>
        <w:rPr>
          <w:rFonts w:ascii="Calibri" w:hAnsi="Calibri"/>
          <w:b/>
          <w:color w:val="006699"/>
          <w:sz w:val="28"/>
        </w:rPr>
        <w:t>Modelo: ListaPrecio.php (Tabla: `listas_precios`)</w:t>
      </w:r>
    </w:p>
    <w:tbl>
      <w:tblPr>
        <w:tblStyle w:val="12"/>
        <w:tblW w:w="0" w:type="auto"/>
        <w:jc w:val="center"/>
        <w:tblBorders>
          <w:top w:val="single" w:color="D3D3D3" w:sz="4" w:space="0"/>
          <w:left w:val="none" w:color="auto" w:sz="0" w:space="0"/>
          <w:bottom w:val="single" w:color="D3D3D3" w:sz="4" w:space="0"/>
          <w:right w:val="none" w:color="auto" w:sz="0" w:space="0"/>
          <w:insideH w:val="single" w:color="D3D3D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8"/>
        <w:gridCol w:w="6192"/>
      </w:tblGrid>
      <w:tr w14:paraId="35C9B894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B37AA4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Atributos Asignables ($fillable):</w:t>
            </w:r>
          </w:p>
        </w:tc>
        <w:tc>
          <w:tcPr>
            <w:tcW w:w="61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207313">
            <w:pPr>
              <w:spacing w:after="0"/>
            </w:pPr>
            <w:r>
              <w:rPr>
                <w:rFonts w:ascii="Calibri" w:hAnsi="Calibri"/>
                <w:sz w:val="19"/>
              </w:rPr>
              <w:t>odoo_id, nombre, categoria</w:t>
            </w:r>
          </w:p>
        </w:tc>
      </w:tr>
      <w:tr w14:paraId="5C929630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4AEE25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Campos Ocultos / Timestamps:</w:t>
            </w:r>
          </w:p>
        </w:tc>
        <w:tc>
          <w:tcPr>
            <w:tcW w:w="61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FD6727">
            <w:pPr>
              <w:spacing w:after="0"/>
            </w:pPr>
            <w:r>
              <w:rPr>
                <w:rFonts w:ascii="Calibri" w:hAnsi="Calibri"/>
                <w:sz w:val="19"/>
              </w:rPr>
              <w:t>Ninguno (timestamps: true)</w:t>
            </w:r>
          </w:p>
        </w:tc>
      </w:tr>
      <w:tr w14:paraId="73680315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003925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Conversión de Tipos ($casts):</w:t>
            </w:r>
          </w:p>
        </w:tc>
        <w:tc>
          <w:tcPr>
            <w:tcW w:w="61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0901AD">
            <w:pPr>
              <w:spacing w:after="0"/>
            </w:pPr>
            <w:r>
              <w:rPr>
                <w:rFonts w:ascii="Calibri" w:hAnsi="Calibri"/>
                <w:sz w:val="19"/>
              </w:rPr>
              <w:t>Ninguno</w:t>
            </w:r>
          </w:p>
        </w:tc>
      </w:tr>
      <w:tr w14:paraId="5312772A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8C94D9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Relaciones Eloquent:</w:t>
            </w:r>
          </w:p>
        </w:tc>
        <w:tc>
          <w:tcPr>
            <w:tcW w:w="61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F7E2DE">
            <w:pPr>
              <w:spacing w:after="0"/>
            </w:pPr>
            <w:r>
              <w:rPr>
                <w:rFonts w:ascii="Calibri" w:hAnsi="Calibri"/>
                <w:sz w:val="19"/>
              </w:rPr>
              <w:t>Ninguna directa definida en el modelo</w:t>
            </w:r>
          </w:p>
        </w:tc>
      </w:tr>
      <w:tr w14:paraId="3A3B37DC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A29253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Propósito en la Base de Datos:</w:t>
            </w:r>
          </w:p>
        </w:tc>
        <w:tc>
          <w:tcPr>
            <w:tcW w:w="61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CAC97D">
            <w:pPr>
              <w:spacing w:after="0"/>
            </w:pPr>
            <w:r>
              <w:rPr>
                <w:rFonts w:ascii="Calibri" w:hAnsi="Calibri"/>
                <w:sz w:val="19"/>
              </w:rPr>
              <w:t>Mapeo y almacenamiento de las tarifas de precios (Formulación, Distribución, Compra) sincronizadas desde Odoo ERP.</w:t>
            </w:r>
          </w:p>
        </w:tc>
      </w:tr>
    </w:tbl>
    <w:p w14:paraId="19C181F2">
      <w:pPr>
        <w:spacing w:after="120"/>
      </w:pPr>
    </w:p>
    <w:p w14:paraId="039971EC">
      <w:pPr>
        <w:pStyle w:val="3"/>
        <w:keepNext/>
        <w:spacing w:before="280" w:after="120"/>
      </w:pPr>
      <w:r>
        <w:rPr>
          <w:rFonts w:ascii="Calibri" w:hAnsi="Calibri"/>
          <w:b/>
          <w:color w:val="006699"/>
          <w:sz w:val="28"/>
        </w:rPr>
        <w:t>Modelo: Transaccion.php (Tabla: `transacciones`)</w:t>
      </w:r>
    </w:p>
    <w:tbl>
      <w:tblPr>
        <w:tblStyle w:val="12"/>
        <w:tblW w:w="0" w:type="auto"/>
        <w:jc w:val="center"/>
        <w:tblBorders>
          <w:top w:val="single" w:color="D3D3D3" w:sz="4" w:space="0"/>
          <w:left w:val="none" w:color="auto" w:sz="0" w:space="0"/>
          <w:bottom w:val="single" w:color="D3D3D3" w:sz="4" w:space="0"/>
          <w:right w:val="none" w:color="auto" w:sz="0" w:space="0"/>
          <w:insideH w:val="single" w:color="D3D3D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8"/>
        <w:gridCol w:w="6192"/>
      </w:tblGrid>
      <w:tr w14:paraId="26B11CAD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8D8CDB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Atributos Asignables ($fillable):</w:t>
            </w:r>
          </w:p>
        </w:tc>
        <w:tc>
          <w:tcPr>
            <w:tcW w:w="61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CAB1BC">
            <w:pPr>
              <w:spacing w:after="0"/>
            </w:pPr>
            <w:r>
              <w:rPr>
                <w:rFonts w:ascii="Calibri" w:hAnsi="Calibri"/>
                <w:sz w:val="19"/>
              </w:rPr>
              <w:t>medico_documento, producto_codigo, unidades_compradas, unidades_formuladas, valor_comprado, valor_formulado, fecha</w:t>
            </w:r>
          </w:p>
        </w:tc>
      </w:tr>
      <w:tr w14:paraId="19D30DF3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C6891E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Campos Ocultos / Timestamps:</w:t>
            </w:r>
          </w:p>
        </w:tc>
        <w:tc>
          <w:tcPr>
            <w:tcW w:w="61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0CF7F9">
            <w:pPr>
              <w:spacing w:after="0"/>
            </w:pPr>
            <w:r>
              <w:rPr>
                <w:rFonts w:ascii="Calibri" w:hAnsi="Calibri"/>
                <w:sz w:val="19"/>
              </w:rPr>
              <w:t>Ninguno (timestamps: true)</w:t>
            </w:r>
          </w:p>
        </w:tc>
      </w:tr>
      <w:tr w14:paraId="4EABDD4A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44B364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Conversión de Tipos ($casts):</w:t>
            </w:r>
          </w:p>
        </w:tc>
        <w:tc>
          <w:tcPr>
            <w:tcW w:w="61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A03920">
            <w:pPr>
              <w:spacing w:after="0"/>
            </w:pPr>
            <w:r>
              <w:rPr>
                <w:rFonts w:ascii="Calibri" w:hAnsi="Calibri"/>
                <w:sz w:val="19"/>
              </w:rPr>
              <w:t>Ninguno</w:t>
            </w:r>
          </w:p>
        </w:tc>
      </w:tr>
      <w:tr w14:paraId="27C352E9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5AF655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Relaciones Eloquent:</w:t>
            </w:r>
          </w:p>
        </w:tc>
        <w:tc>
          <w:tcPr>
            <w:tcW w:w="61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0638A3">
            <w:pPr>
              <w:spacing w:after="0"/>
            </w:pPr>
            <w:r>
              <w:rPr>
                <w:rFonts w:ascii="Calibri" w:hAnsi="Calibri"/>
                <w:sz w:val="19"/>
              </w:rPr>
              <w:t>belongsTo(Medico, 'medico_documento', 'documento'), belongsTo(Productos, 'producto_codigo', 'codigo')</w:t>
            </w:r>
          </w:p>
        </w:tc>
      </w:tr>
      <w:tr w14:paraId="6509739D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0EE345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Propósito en la Base de Datos:</w:t>
            </w:r>
          </w:p>
        </w:tc>
        <w:tc>
          <w:tcPr>
            <w:tcW w:w="61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E6AF1E">
            <w:pPr>
              <w:spacing w:after="0"/>
            </w:pPr>
            <w:r>
              <w:rPr>
                <w:rFonts w:ascii="Calibri" w:hAnsi="Calibri"/>
                <w:sz w:val="19"/>
              </w:rPr>
              <w:t>Histórico detallado de transacciones comerciales y facturación por médico y producto para cálculo de indicadores de ventas.</w:t>
            </w:r>
          </w:p>
        </w:tc>
      </w:tr>
    </w:tbl>
    <w:p w14:paraId="5FB79415">
      <w:pPr>
        <w:spacing w:after="120"/>
      </w:pPr>
    </w:p>
    <w:p w14:paraId="28569B2B">
      <w:pPr>
        <w:pStyle w:val="3"/>
        <w:keepNext/>
        <w:spacing w:before="280" w:after="120"/>
      </w:pPr>
      <w:r>
        <w:rPr>
          <w:rFonts w:ascii="Calibri" w:hAnsi="Calibri"/>
          <w:b/>
          <w:color w:val="006699"/>
          <w:sz w:val="28"/>
        </w:rPr>
        <w:t>Modelo: OdooSnapshot.php (Tabla: `odoo_snapshots`)</w:t>
      </w:r>
    </w:p>
    <w:tbl>
      <w:tblPr>
        <w:tblStyle w:val="12"/>
        <w:tblW w:w="0" w:type="auto"/>
        <w:jc w:val="center"/>
        <w:tblBorders>
          <w:top w:val="single" w:color="D3D3D3" w:sz="4" w:space="0"/>
          <w:left w:val="none" w:color="auto" w:sz="0" w:space="0"/>
          <w:bottom w:val="single" w:color="D3D3D3" w:sz="4" w:space="0"/>
          <w:right w:val="none" w:color="auto" w:sz="0" w:space="0"/>
          <w:insideH w:val="single" w:color="D3D3D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8"/>
        <w:gridCol w:w="6192"/>
      </w:tblGrid>
      <w:tr w14:paraId="54CED58D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76750A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Atributos Asignables ($fillable):</w:t>
            </w:r>
          </w:p>
        </w:tc>
        <w:tc>
          <w:tcPr>
            <w:tcW w:w="61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E719FA">
            <w:pPr>
              <w:spacing w:after="0"/>
            </w:pPr>
            <w:r>
              <w:rPr>
                <w:rFonts w:ascii="Calibri" w:hAnsi="Calibri"/>
                <w:sz w:val="19"/>
              </w:rPr>
              <w:t>documento, periodo, mes, payload, actualizado_en</w:t>
            </w:r>
          </w:p>
        </w:tc>
      </w:tr>
      <w:tr w14:paraId="3AA6ED23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53F172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Campos Ocultos / Timestamps:</w:t>
            </w:r>
          </w:p>
        </w:tc>
        <w:tc>
          <w:tcPr>
            <w:tcW w:w="61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D2BBF8">
            <w:pPr>
              <w:spacing w:after="0"/>
            </w:pPr>
            <w:r>
              <w:rPr>
                <w:rFonts w:ascii="Calibri" w:hAnsi="Calibri"/>
                <w:sz w:val="19"/>
              </w:rPr>
              <w:t>Ninguno (timestamps: true)</w:t>
            </w:r>
          </w:p>
        </w:tc>
      </w:tr>
      <w:tr w14:paraId="4C933068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A4523A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Conversión de Tipos ($casts):</w:t>
            </w:r>
          </w:p>
        </w:tc>
        <w:tc>
          <w:tcPr>
            <w:tcW w:w="61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B11D91">
            <w:pPr>
              <w:spacing w:after="0"/>
            </w:pPr>
            <w:r>
              <w:rPr>
                <w:rFonts w:ascii="Calibri" w:hAnsi="Calibri"/>
                <w:sz w:val="19"/>
              </w:rPr>
              <w:t>payload =&gt; array (JSON), actualizado_en =&gt; datetime</w:t>
            </w:r>
          </w:p>
        </w:tc>
      </w:tr>
      <w:tr w14:paraId="449D58BF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A95A35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Relaciones Eloquent:</w:t>
            </w:r>
          </w:p>
        </w:tc>
        <w:tc>
          <w:tcPr>
            <w:tcW w:w="61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7381D5">
            <w:pPr>
              <w:spacing w:after="0"/>
            </w:pPr>
            <w:r>
              <w:rPr>
                <w:rFonts w:ascii="Calibri" w:hAnsi="Calibri"/>
                <w:sz w:val="19"/>
              </w:rPr>
              <w:t>Ninguna (Clase helper de caché)</w:t>
            </w:r>
          </w:p>
        </w:tc>
      </w:tr>
      <w:tr w14:paraId="1BE4DBB0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0F4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A85E93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Propósito en la Base de Datos:</w:t>
            </w:r>
          </w:p>
        </w:tc>
        <w:tc>
          <w:tcPr>
            <w:tcW w:w="619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A0C860">
            <w:pPr>
              <w:spacing w:after="0"/>
            </w:pPr>
            <w:r>
              <w:rPr>
                <w:rFonts w:ascii="Calibri" w:hAnsi="Calibri"/>
                <w:sz w:val="19"/>
              </w:rPr>
              <w:t>Almacenamiento en caché local de los JSON de respuesta de Odoo ERP (resumen de facturas, cartera y productos) para acelerar la interfaz web.</w:t>
            </w:r>
          </w:p>
        </w:tc>
      </w:tr>
    </w:tbl>
    <w:p w14:paraId="45008214">
      <w:pPr>
        <w:spacing w:after="120"/>
      </w:pPr>
    </w:p>
    <w:p w14:paraId="45A1C2F4">
      <w:pPr>
        <w:pStyle w:val="2"/>
        <w:keepNext/>
        <w:spacing w:before="320" w:after="160"/>
      </w:pPr>
      <w:r>
        <w:rPr>
          <w:rFonts w:ascii="Calibri" w:hAnsi="Calibri"/>
          <w:b/>
          <w:color w:val="1B365D"/>
          <w:sz w:val="36"/>
        </w:rPr>
        <w:t>3. Matriz Consolidada de Relaciones y Claves Foráneas</w:t>
      </w:r>
    </w:p>
    <w:p w14:paraId="2BD51823">
      <w:pPr>
        <w:spacing w:after="120"/>
      </w:pPr>
      <w:r>
        <w:rPr>
          <w:rFonts w:ascii="Calibri" w:hAnsi="Calibri"/>
          <w:sz w:val="22"/>
        </w:rPr>
        <w:t>La siguiente tabla resume la estructura relacional de claves foráneas entre las entidades de la base de datos:</w:t>
      </w:r>
    </w:p>
    <w:tbl>
      <w:tblPr>
        <w:tblStyle w:val="12"/>
        <w:tblW w:w="0" w:type="auto"/>
        <w:jc w:val="center"/>
        <w:tblBorders>
          <w:top w:val="single" w:color="D3D3D3" w:sz="4" w:space="0"/>
          <w:left w:val="none" w:color="auto" w:sz="0" w:space="0"/>
          <w:bottom w:val="single" w:color="D3D3D3" w:sz="4" w:space="0"/>
          <w:right w:val="none" w:color="auto" w:sz="0" w:space="0"/>
          <w:insideH w:val="single" w:color="D3D3D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9"/>
        <w:gridCol w:w="2592"/>
        <w:gridCol w:w="2592"/>
        <w:gridCol w:w="2016"/>
      </w:tblGrid>
      <w:tr w14:paraId="3B9D9C0B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1B365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1B4B1E">
            <w:r>
              <w:rPr>
                <w:rFonts w:ascii="Calibri" w:hAnsi="Calibri"/>
                <w:b/>
                <w:color w:val="FFFFFF"/>
                <w:sz w:val="19"/>
              </w:rPr>
              <w:t>Tabla Origen</w:t>
            </w:r>
          </w:p>
        </w:tc>
        <w:tc>
          <w:tcPr>
            <w:tcW w:w="2592" w:type="dxa"/>
            <w:shd w:val="clear" w:color="auto" w:fill="1B365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09985D">
            <w:r>
              <w:rPr>
                <w:rFonts w:ascii="Calibri" w:hAnsi="Calibri"/>
                <w:b/>
                <w:color w:val="FFFFFF"/>
                <w:sz w:val="19"/>
              </w:rPr>
              <w:t>Clave Foránea (FK)</w:t>
            </w:r>
          </w:p>
        </w:tc>
        <w:tc>
          <w:tcPr>
            <w:tcW w:w="2592" w:type="dxa"/>
            <w:shd w:val="clear" w:color="auto" w:fill="1B365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8730D9">
            <w:r>
              <w:rPr>
                <w:rFonts w:ascii="Calibri" w:hAnsi="Calibri"/>
                <w:b/>
                <w:color w:val="FFFFFF"/>
                <w:sz w:val="19"/>
              </w:rPr>
              <w:t>Tabla Referenciada</w:t>
            </w:r>
          </w:p>
        </w:tc>
        <w:tc>
          <w:tcPr>
            <w:tcW w:w="2016" w:type="dxa"/>
            <w:shd w:val="clear" w:color="auto" w:fill="1B365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89B221">
            <w:r>
              <w:rPr>
                <w:rFonts w:ascii="Calibri" w:hAnsi="Calibri"/>
                <w:b/>
                <w:color w:val="FFFFFF"/>
                <w:sz w:val="19"/>
              </w:rPr>
              <w:t>Tipo de Relación</w:t>
            </w:r>
          </w:p>
        </w:tc>
      </w:tr>
      <w:tr w14:paraId="0CC63660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14FF50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8"/>
              </w:rPr>
              <w:t>usuarios</w:t>
            </w:r>
          </w:p>
        </w:tc>
        <w:tc>
          <w:tcPr>
            <w:tcW w:w="259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7E5C86">
            <w:pPr>
              <w:spacing w:after="0"/>
            </w:pPr>
            <w:r>
              <w:rPr>
                <w:rFonts w:ascii="Calibri" w:hAnsi="Calibri"/>
                <w:sz w:val="18"/>
              </w:rPr>
              <w:t>id_rol</w:t>
            </w:r>
          </w:p>
        </w:tc>
        <w:tc>
          <w:tcPr>
            <w:tcW w:w="259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3C732B">
            <w:pPr>
              <w:spacing w:after="0"/>
            </w:pPr>
            <w:r>
              <w:rPr>
                <w:rFonts w:ascii="Calibri" w:hAnsi="Calibri"/>
                <w:sz w:val="18"/>
              </w:rPr>
              <w:t>roles (id)</w:t>
            </w:r>
          </w:p>
        </w:tc>
        <w:tc>
          <w:tcPr>
            <w:tcW w:w="2016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DC19E1">
            <w:pPr>
              <w:spacing w:after="0"/>
            </w:pPr>
            <w:r>
              <w:rPr>
                <w:rFonts w:ascii="Calibri" w:hAnsi="Calibri"/>
                <w:sz w:val="18"/>
              </w:rPr>
              <w:t>Muchos a Uno (N:1)</w:t>
            </w:r>
          </w:p>
        </w:tc>
      </w:tr>
      <w:tr w14:paraId="1E77DD05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9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5879CD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8"/>
              </w:rPr>
              <w:t>visitadores</w:t>
            </w:r>
          </w:p>
        </w:tc>
        <w:tc>
          <w:tcPr>
            <w:tcW w:w="2592" w:type="dxa"/>
            <w:shd w:val="clear" w:color="auto" w:fill="F9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7CD89D">
            <w:pPr>
              <w:spacing w:after="0"/>
            </w:pPr>
            <w:r>
              <w:rPr>
                <w:rFonts w:ascii="Calibri" w:hAnsi="Calibri"/>
                <w:sz w:val="18"/>
              </w:rPr>
              <w:t>usuario_id</w:t>
            </w:r>
          </w:p>
        </w:tc>
        <w:tc>
          <w:tcPr>
            <w:tcW w:w="2592" w:type="dxa"/>
            <w:shd w:val="clear" w:color="auto" w:fill="F9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54E0C7">
            <w:pPr>
              <w:spacing w:after="0"/>
            </w:pPr>
            <w:r>
              <w:rPr>
                <w:rFonts w:ascii="Calibri" w:hAnsi="Calibri"/>
                <w:sz w:val="18"/>
              </w:rPr>
              <w:t>usuarios (id)</w:t>
            </w:r>
          </w:p>
        </w:tc>
        <w:tc>
          <w:tcPr>
            <w:tcW w:w="2016" w:type="dxa"/>
            <w:shd w:val="clear" w:color="auto" w:fill="F9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AB8349">
            <w:pPr>
              <w:spacing w:after="0"/>
            </w:pPr>
            <w:r>
              <w:rPr>
                <w:rFonts w:ascii="Calibri" w:hAnsi="Calibri"/>
                <w:sz w:val="18"/>
              </w:rPr>
              <w:t>Uno a Uno (1:1) / N:1</w:t>
            </w:r>
          </w:p>
        </w:tc>
      </w:tr>
      <w:tr w14:paraId="4E5FABE5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E6C972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8"/>
              </w:rPr>
              <w:t>visitadores</w:t>
            </w:r>
          </w:p>
        </w:tc>
        <w:tc>
          <w:tcPr>
            <w:tcW w:w="259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7FC25D">
            <w:pPr>
              <w:spacing w:after="0"/>
            </w:pPr>
            <w:r>
              <w:rPr>
                <w:rFonts w:ascii="Calibri" w:hAnsi="Calibri"/>
                <w:sz w:val="18"/>
              </w:rPr>
              <w:t>zona_id</w:t>
            </w:r>
          </w:p>
        </w:tc>
        <w:tc>
          <w:tcPr>
            <w:tcW w:w="259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43D36C">
            <w:pPr>
              <w:spacing w:after="0"/>
            </w:pPr>
            <w:r>
              <w:rPr>
                <w:rFonts w:ascii="Calibri" w:hAnsi="Calibri"/>
                <w:sz w:val="18"/>
              </w:rPr>
              <w:t>zonas (id)</w:t>
            </w:r>
          </w:p>
        </w:tc>
        <w:tc>
          <w:tcPr>
            <w:tcW w:w="2016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E268FD">
            <w:pPr>
              <w:spacing w:after="0"/>
            </w:pPr>
            <w:r>
              <w:rPr>
                <w:rFonts w:ascii="Calibri" w:hAnsi="Calibri"/>
                <w:sz w:val="18"/>
              </w:rPr>
              <w:t>Muchos a Uno (N:1)</w:t>
            </w:r>
          </w:p>
        </w:tc>
      </w:tr>
      <w:tr w14:paraId="38AFCD6D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9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C50C89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8"/>
              </w:rPr>
              <w:t>visitadores</w:t>
            </w:r>
          </w:p>
        </w:tc>
        <w:tc>
          <w:tcPr>
            <w:tcW w:w="2592" w:type="dxa"/>
            <w:shd w:val="clear" w:color="auto" w:fill="F9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8FA2CC">
            <w:pPr>
              <w:spacing w:after="0"/>
            </w:pPr>
            <w:r>
              <w:rPr>
                <w:rFonts w:ascii="Calibri" w:hAnsi="Calibri"/>
                <w:sz w:val="18"/>
              </w:rPr>
              <w:t>tipo_documento_id</w:t>
            </w:r>
          </w:p>
        </w:tc>
        <w:tc>
          <w:tcPr>
            <w:tcW w:w="2592" w:type="dxa"/>
            <w:shd w:val="clear" w:color="auto" w:fill="F9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32224E">
            <w:pPr>
              <w:spacing w:after="0"/>
            </w:pPr>
            <w:r>
              <w:rPr>
                <w:rFonts w:ascii="Calibri" w:hAnsi="Calibri"/>
                <w:sz w:val="18"/>
              </w:rPr>
              <w:t>tipo_documento (id)</w:t>
            </w:r>
          </w:p>
        </w:tc>
        <w:tc>
          <w:tcPr>
            <w:tcW w:w="2016" w:type="dxa"/>
            <w:shd w:val="clear" w:color="auto" w:fill="F9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33CBEE">
            <w:pPr>
              <w:spacing w:after="0"/>
            </w:pPr>
            <w:r>
              <w:rPr>
                <w:rFonts w:ascii="Calibri" w:hAnsi="Calibri"/>
                <w:sz w:val="18"/>
              </w:rPr>
              <w:t>Muchos a Uno (N:1)</w:t>
            </w:r>
          </w:p>
        </w:tc>
      </w:tr>
      <w:tr w14:paraId="6A01614D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E40078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8"/>
              </w:rPr>
              <w:t>medicos</w:t>
            </w:r>
          </w:p>
        </w:tc>
        <w:tc>
          <w:tcPr>
            <w:tcW w:w="259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EC95DA">
            <w:pPr>
              <w:spacing w:after="0"/>
            </w:pPr>
            <w:r>
              <w:rPr>
                <w:rFonts w:ascii="Calibri" w:hAnsi="Calibri"/>
                <w:sz w:val="18"/>
              </w:rPr>
              <w:t>visitador_id</w:t>
            </w:r>
          </w:p>
        </w:tc>
        <w:tc>
          <w:tcPr>
            <w:tcW w:w="259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342FDF">
            <w:pPr>
              <w:spacing w:after="0"/>
            </w:pPr>
            <w:r>
              <w:rPr>
                <w:rFonts w:ascii="Calibri" w:hAnsi="Calibri"/>
                <w:sz w:val="18"/>
              </w:rPr>
              <w:t>visitadores (id)</w:t>
            </w:r>
          </w:p>
        </w:tc>
        <w:tc>
          <w:tcPr>
            <w:tcW w:w="2016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A005C2">
            <w:pPr>
              <w:spacing w:after="0"/>
            </w:pPr>
            <w:r>
              <w:rPr>
                <w:rFonts w:ascii="Calibri" w:hAnsi="Calibri"/>
                <w:sz w:val="18"/>
              </w:rPr>
              <w:t>Muchos a Uno (N:1)</w:t>
            </w:r>
          </w:p>
        </w:tc>
      </w:tr>
      <w:tr w14:paraId="4031A7F7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9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E7F341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8"/>
              </w:rPr>
              <w:t>medicos</w:t>
            </w:r>
          </w:p>
        </w:tc>
        <w:tc>
          <w:tcPr>
            <w:tcW w:w="2592" w:type="dxa"/>
            <w:shd w:val="clear" w:color="auto" w:fill="F9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B26219">
            <w:pPr>
              <w:spacing w:after="0"/>
            </w:pPr>
            <w:r>
              <w:rPr>
                <w:rFonts w:ascii="Calibri" w:hAnsi="Calibri"/>
                <w:sz w:val="18"/>
              </w:rPr>
              <w:t>categoria_id</w:t>
            </w:r>
          </w:p>
        </w:tc>
        <w:tc>
          <w:tcPr>
            <w:tcW w:w="2592" w:type="dxa"/>
            <w:shd w:val="clear" w:color="auto" w:fill="F9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9080B5">
            <w:pPr>
              <w:spacing w:after="0"/>
            </w:pPr>
            <w:r>
              <w:rPr>
                <w:rFonts w:ascii="Calibri" w:hAnsi="Calibri"/>
                <w:sz w:val="18"/>
              </w:rPr>
              <w:t>categoria (id)</w:t>
            </w:r>
          </w:p>
        </w:tc>
        <w:tc>
          <w:tcPr>
            <w:tcW w:w="2016" w:type="dxa"/>
            <w:shd w:val="clear" w:color="auto" w:fill="F9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50F782">
            <w:pPr>
              <w:spacing w:after="0"/>
            </w:pPr>
            <w:r>
              <w:rPr>
                <w:rFonts w:ascii="Calibri" w:hAnsi="Calibri"/>
                <w:sz w:val="18"/>
              </w:rPr>
              <w:t>Muchos a Uno (N:1)</w:t>
            </w:r>
          </w:p>
        </w:tc>
      </w:tr>
      <w:tr w14:paraId="672BAF48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B47330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8"/>
              </w:rPr>
              <w:t>medicos</w:t>
            </w:r>
          </w:p>
        </w:tc>
        <w:tc>
          <w:tcPr>
            <w:tcW w:w="259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557A27">
            <w:pPr>
              <w:spacing w:after="0"/>
            </w:pPr>
            <w:r>
              <w:rPr>
                <w:rFonts w:ascii="Calibri" w:hAnsi="Calibri"/>
                <w:sz w:val="18"/>
              </w:rPr>
              <w:t>tipo_documento_id</w:t>
            </w:r>
          </w:p>
        </w:tc>
        <w:tc>
          <w:tcPr>
            <w:tcW w:w="259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44FAAB">
            <w:pPr>
              <w:spacing w:after="0"/>
            </w:pPr>
            <w:r>
              <w:rPr>
                <w:rFonts w:ascii="Calibri" w:hAnsi="Calibri"/>
                <w:sz w:val="18"/>
              </w:rPr>
              <w:t>tipo_documento (id)</w:t>
            </w:r>
          </w:p>
        </w:tc>
        <w:tc>
          <w:tcPr>
            <w:tcW w:w="2016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E23F05">
            <w:pPr>
              <w:spacing w:after="0"/>
            </w:pPr>
            <w:r>
              <w:rPr>
                <w:rFonts w:ascii="Calibri" w:hAnsi="Calibri"/>
                <w:sz w:val="18"/>
              </w:rPr>
              <w:t>Muchos a Uno (N:1)</w:t>
            </w:r>
          </w:p>
        </w:tc>
      </w:tr>
      <w:tr w14:paraId="18D69545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9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3CA3E9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8"/>
              </w:rPr>
              <w:t>visitas</w:t>
            </w:r>
          </w:p>
        </w:tc>
        <w:tc>
          <w:tcPr>
            <w:tcW w:w="2592" w:type="dxa"/>
            <w:shd w:val="clear" w:color="auto" w:fill="F9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D7E890">
            <w:pPr>
              <w:spacing w:after="0"/>
            </w:pPr>
            <w:r>
              <w:rPr>
                <w:rFonts w:ascii="Calibri" w:hAnsi="Calibri"/>
                <w:sz w:val="18"/>
              </w:rPr>
              <w:t>medico_id</w:t>
            </w:r>
          </w:p>
        </w:tc>
        <w:tc>
          <w:tcPr>
            <w:tcW w:w="2592" w:type="dxa"/>
            <w:shd w:val="clear" w:color="auto" w:fill="F9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BD8681">
            <w:pPr>
              <w:spacing w:after="0"/>
            </w:pPr>
            <w:r>
              <w:rPr>
                <w:rFonts w:ascii="Calibri" w:hAnsi="Calibri"/>
                <w:sz w:val="18"/>
              </w:rPr>
              <w:t>medicos (id)</w:t>
            </w:r>
          </w:p>
        </w:tc>
        <w:tc>
          <w:tcPr>
            <w:tcW w:w="2016" w:type="dxa"/>
            <w:shd w:val="clear" w:color="auto" w:fill="F9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FEFA37">
            <w:pPr>
              <w:spacing w:after="0"/>
            </w:pPr>
            <w:r>
              <w:rPr>
                <w:rFonts w:ascii="Calibri" w:hAnsi="Calibri"/>
                <w:sz w:val="18"/>
              </w:rPr>
              <w:t>Muchos a Uno (N:1)</w:t>
            </w:r>
          </w:p>
        </w:tc>
      </w:tr>
      <w:tr w14:paraId="72D74DBB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4B26C1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8"/>
              </w:rPr>
              <w:t>visitas</w:t>
            </w:r>
          </w:p>
        </w:tc>
        <w:tc>
          <w:tcPr>
            <w:tcW w:w="259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0F2DAD">
            <w:pPr>
              <w:spacing w:after="0"/>
            </w:pPr>
            <w:r>
              <w:rPr>
                <w:rFonts w:ascii="Calibri" w:hAnsi="Calibri"/>
                <w:sz w:val="18"/>
              </w:rPr>
              <w:t>visitador_id</w:t>
            </w:r>
          </w:p>
        </w:tc>
        <w:tc>
          <w:tcPr>
            <w:tcW w:w="259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AE6552">
            <w:pPr>
              <w:spacing w:after="0"/>
            </w:pPr>
            <w:r>
              <w:rPr>
                <w:rFonts w:ascii="Calibri" w:hAnsi="Calibri"/>
                <w:sz w:val="18"/>
              </w:rPr>
              <w:t>visitadores (id)</w:t>
            </w:r>
          </w:p>
        </w:tc>
        <w:tc>
          <w:tcPr>
            <w:tcW w:w="2016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EE68AC">
            <w:pPr>
              <w:spacing w:after="0"/>
            </w:pPr>
            <w:r>
              <w:rPr>
                <w:rFonts w:ascii="Calibri" w:hAnsi="Calibri"/>
                <w:sz w:val="18"/>
              </w:rPr>
              <w:t>Muchos a Uno (N:1)</w:t>
            </w:r>
          </w:p>
        </w:tc>
      </w:tr>
      <w:tr w14:paraId="1FF61D1F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9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7A91D0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8"/>
              </w:rPr>
              <w:t>metas</w:t>
            </w:r>
          </w:p>
        </w:tc>
        <w:tc>
          <w:tcPr>
            <w:tcW w:w="2592" w:type="dxa"/>
            <w:shd w:val="clear" w:color="auto" w:fill="F9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617DBC">
            <w:pPr>
              <w:spacing w:after="0"/>
            </w:pPr>
            <w:r>
              <w:rPr>
                <w:rFonts w:ascii="Calibri" w:hAnsi="Calibri"/>
                <w:sz w:val="18"/>
              </w:rPr>
              <w:t>visitador_id</w:t>
            </w:r>
          </w:p>
        </w:tc>
        <w:tc>
          <w:tcPr>
            <w:tcW w:w="2592" w:type="dxa"/>
            <w:shd w:val="clear" w:color="auto" w:fill="F9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F85FB9">
            <w:pPr>
              <w:spacing w:after="0"/>
            </w:pPr>
            <w:r>
              <w:rPr>
                <w:rFonts w:ascii="Calibri" w:hAnsi="Calibri"/>
                <w:sz w:val="18"/>
              </w:rPr>
              <w:t>visitadores (id)</w:t>
            </w:r>
          </w:p>
        </w:tc>
        <w:tc>
          <w:tcPr>
            <w:tcW w:w="2016" w:type="dxa"/>
            <w:shd w:val="clear" w:color="auto" w:fill="F9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91CCF7">
            <w:pPr>
              <w:spacing w:after="0"/>
            </w:pPr>
            <w:r>
              <w:rPr>
                <w:rFonts w:ascii="Calibri" w:hAnsi="Calibri"/>
                <w:sz w:val="18"/>
              </w:rPr>
              <w:t>Uno a Uno (1:1)</w:t>
            </w:r>
          </w:p>
        </w:tc>
      </w:tr>
      <w:tr w14:paraId="3F349D97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925EA5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8"/>
              </w:rPr>
              <w:t>medico_categoria_historial</w:t>
            </w:r>
          </w:p>
        </w:tc>
        <w:tc>
          <w:tcPr>
            <w:tcW w:w="259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BFF8BC">
            <w:pPr>
              <w:spacing w:after="0"/>
            </w:pPr>
            <w:r>
              <w:rPr>
                <w:rFonts w:ascii="Calibri" w:hAnsi="Calibri"/>
                <w:sz w:val="18"/>
              </w:rPr>
              <w:t>medico_id</w:t>
            </w:r>
          </w:p>
        </w:tc>
        <w:tc>
          <w:tcPr>
            <w:tcW w:w="259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CDE9BC">
            <w:pPr>
              <w:spacing w:after="0"/>
            </w:pPr>
            <w:r>
              <w:rPr>
                <w:rFonts w:ascii="Calibri" w:hAnsi="Calibri"/>
                <w:sz w:val="18"/>
              </w:rPr>
              <w:t>medicos (id)</w:t>
            </w:r>
          </w:p>
        </w:tc>
        <w:tc>
          <w:tcPr>
            <w:tcW w:w="2016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276D9B">
            <w:pPr>
              <w:spacing w:after="0"/>
            </w:pPr>
            <w:r>
              <w:rPr>
                <w:rFonts w:ascii="Calibri" w:hAnsi="Calibri"/>
                <w:sz w:val="18"/>
              </w:rPr>
              <w:t>Muchos a Uno (N:1)</w:t>
            </w:r>
          </w:p>
        </w:tc>
      </w:tr>
      <w:tr w14:paraId="61729AE4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9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8DC8B4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8"/>
              </w:rPr>
              <w:t>medico_categoria_historial</w:t>
            </w:r>
          </w:p>
        </w:tc>
        <w:tc>
          <w:tcPr>
            <w:tcW w:w="2592" w:type="dxa"/>
            <w:shd w:val="clear" w:color="auto" w:fill="F9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071A43">
            <w:pPr>
              <w:spacing w:after="0"/>
            </w:pPr>
            <w:r>
              <w:rPr>
                <w:rFonts w:ascii="Calibri" w:hAnsi="Calibri"/>
                <w:sz w:val="18"/>
              </w:rPr>
              <w:t>categoria_id</w:t>
            </w:r>
          </w:p>
        </w:tc>
        <w:tc>
          <w:tcPr>
            <w:tcW w:w="2592" w:type="dxa"/>
            <w:shd w:val="clear" w:color="auto" w:fill="F9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F333BB">
            <w:pPr>
              <w:spacing w:after="0"/>
            </w:pPr>
            <w:r>
              <w:rPr>
                <w:rFonts w:ascii="Calibri" w:hAnsi="Calibri"/>
                <w:sz w:val="18"/>
              </w:rPr>
              <w:t>categoria (id)</w:t>
            </w:r>
          </w:p>
        </w:tc>
        <w:tc>
          <w:tcPr>
            <w:tcW w:w="2016" w:type="dxa"/>
            <w:shd w:val="clear" w:color="auto" w:fill="F9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189DD8">
            <w:pPr>
              <w:spacing w:after="0"/>
            </w:pPr>
            <w:r>
              <w:rPr>
                <w:rFonts w:ascii="Calibri" w:hAnsi="Calibri"/>
                <w:sz w:val="18"/>
              </w:rPr>
              <w:t>Muchos a Uno (N:1)</w:t>
            </w:r>
          </w:p>
        </w:tc>
      </w:tr>
      <w:tr w14:paraId="766056E3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BD8D1E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8"/>
              </w:rPr>
              <w:t>transacciones</w:t>
            </w:r>
          </w:p>
        </w:tc>
        <w:tc>
          <w:tcPr>
            <w:tcW w:w="259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DDBF38">
            <w:pPr>
              <w:spacing w:after="0"/>
            </w:pPr>
            <w:r>
              <w:rPr>
                <w:rFonts w:ascii="Calibri" w:hAnsi="Calibri"/>
                <w:sz w:val="18"/>
              </w:rPr>
              <w:t>medico_documento</w:t>
            </w:r>
          </w:p>
        </w:tc>
        <w:tc>
          <w:tcPr>
            <w:tcW w:w="259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AD7F2B">
            <w:pPr>
              <w:spacing w:after="0"/>
            </w:pPr>
            <w:r>
              <w:rPr>
                <w:rFonts w:ascii="Calibri" w:hAnsi="Calibri"/>
                <w:sz w:val="18"/>
              </w:rPr>
              <w:t>medicos / medicos_temporales</w:t>
            </w:r>
          </w:p>
        </w:tc>
        <w:tc>
          <w:tcPr>
            <w:tcW w:w="2016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67F505">
            <w:pPr>
              <w:spacing w:after="0"/>
            </w:pPr>
            <w:r>
              <w:rPr>
                <w:rFonts w:ascii="Calibri" w:hAnsi="Calibri"/>
                <w:sz w:val="18"/>
              </w:rPr>
              <w:t>Muchos a Uno (N:1)</w:t>
            </w:r>
          </w:p>
        </w:tc>
      </w:tr>
      <w:tr w14:paraId="34C0B0F2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9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3054E7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8"/>
              </w:rPr>
              <w:t>transacciones</w:t>
            </w:r>
          </w:p>
        </w:tc>
        <w:tc>
          <w:tcPr>
            <w:tcW w:w="2592" w:type="dxa"/>
            <w:shd w:val="clear" w:color="auto" w:fill="F9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234D0E">
            <w:pPr>
              <w:spacing w:after="0"/>
            </w:pPr>
            <w:r>
              <w:rPr>
                <w:rFonts w:ascii="Calibri" w:hAnsi="Calibri"/>
                <w:sz w:val="18"/>
              </w:rPr>
              <w:t>producto_codigo</w:t>
            </w:r>
          </w:p>
        </w:tc>
        <w:tc>
          <w:tcPr>
            <w:tcW w:w="2592" w:type="dxa"/>
            <w:shd w:val="clear" w:color="auto" w:fill="F9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05BB4C">
            <w:pPr>
              <w:spacing w:after="0"/>
            </w:pPr>
            <w:r>
              <w:rPr>
                <w:rFonts w:ascii="Calibri" w:hAnsi="Calibri"/>
                <w:sz w:val="18"/>
              </w:rPr>
              <w:t>productos (codigo)</w:t>
            </w:r>
          </w:p>
        </w:tc>
        <w:tc>
          <w:tcPr>
            <w:tcW w:w="2016" w:type="dxa"/>
            <w:shd w:val="clear" w:color="auto" w:fill="F9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35D56F">
            <w:pPr>
              <w:spacing w:after="0"/>
            </w:pPr>
            <w:r>
              <w:rPr>
                <w:rFonts w:ascii="Calibri" w:hAnsi="Calibri"/>
                <w:sz w:val="18"/>
              </w:rPr>
              <w:t>Muchos a Uno (N:1)</w:t>
            </w:r>
          </w:p>
        </w:tc>
      </w:tr>
    </w:tbl>
    <w:p w14:paraId="7096959B">
      <w:pPr>
        <w:spacing w:after="240"/>
      </w:pPr>
    </w:p>
    <w:p w14:paraId="5A5FFE96">
      <w:pPr>
        <w:pStyle w:val="2"/>
        <w:keepNext/>
        <w:spacing w:before="320" w:after="160"/>
      </w:pPr>
      <w:r>
        <w:rPr>
          <w:rFonts w:ascii="Calibri" w:hAnsi="Calibri"/>
          <w:b/>
          <w:color w:val="1B365D"/>
          <w:sz w:val="36"/>
        </w:rPr>
        <w:t>4. Conclusión</w:t>
      </w:r>
    </w:p>
    <w:p w14:paraId="1261EC26">
      <w:pPr>
        <w:spacing w:after="120"/>
      </w:pPr>
      <w:r>
        <w:rPr>
          <w:rFonts w:ascii="Calibri" w:hAnsi="Calibri"/>
          <w:sz w:val="22"/>
        </w:rPr>
        <w:t>La capa de modelos Eloquent en VisitaMédica_V1 proporciona un diseño normalizado y altamente acoplado a las reglas de negocio de La Farmacia Homeopática. Gracias a la definición precisa de asignaciones masivas ($fillable), conversiones automáticas ($casts) y relaciones de claves foráneas, el sistema garantiza un acceso eficiente, seguro y consistente a la base de datos.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3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4ED4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19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0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21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2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3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4">
    <w:name w:val="List Number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7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List Bullet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0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1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Body Text"/>
    <w:basedOn w:val="1"/>
    <w:link w:val="46"/>
    <w:unhideWhenUsed/>
    <w:uiPriority w:val="99"/>
    <w:pPr>
      <w:spacing w:after="120"/>
    </w:pPr>
  </w:style>
  <w:style w:type="paragraph" w:styleId="34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3"/>
    <w:uiPriority w:val="99"/>
  </w:style>
  <w:style w:type="character" w:customStyle="1" w:styleId="38">
    <w:name w:val="Footer Char"/>
    <w:basedOn w:val="11"/>
    <w:link w:val="31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3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33"/>
    <w:qFormat/>
    <w:uiPriority w:val="99"/>
  </w:style>
  <w:style w:type="character" w:customStyle="1" w:styleId="47">
    <w:name w:val="Body Text 2 Char"/>
    <w:basedOn w:val="11"/>
    <w:link w:val="20"/>
    <w:qFormat/>
    <w:uiPriority w:val="99"/>
  </w:style>
  <w:style w:type="character" w:customStyle="1" w:styleId="48">
    <w:name w:val="Body Text 3 Char"/>
    <w:basedOn w:val="11"/>
    <w:link w:val="34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17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1183</Words>
  <Characters>8774</Characters>
  <Lines>0</Lines>
  <Paragraphs>0</Paragraphs>
  <TotalTime>157</TotalTime>
  <ScaleCrop>false</ScaleCrop>
  <LinksUpToDate>false</LinksUpToDate>
  <CharactersWithSpaces>9720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la farmacia homeopatica</cp:lastModifiedBy>
  <dcterms:modified xsi:type="dcterms:W3CDTF">2026-09-15T21:49:46Z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eyJoZGlkIjoiYzhhZmU4NDJiYWQ3NWFhMTUzMTcwYmY3NjZmMzkyY2YiLCJ1c2VySWQiOiIyMTk5MDI3MjI4MjM2In0=</vt:lpwstr>
  </property>
  <property fmtid="{D5CDD505-2E9C-101B-9397-08002B2CF9AE}" pid="3" name="KSOProductBuildVer">
    <vt:lpwstr>2058-12.1.0.28485</vt:lpwstr>
  </property>
  <property fmtid="{D5CDD505-2E9C-101B-9397-08002B2CF9AE}" pid="4" name="ICV">
    <vt:lpwstr>304353751F7340C09DE363EB42EB1950_12</vt:lpwstr>
  </property>
</Properties>
</file>